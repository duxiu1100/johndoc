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2191" w:rsidRPr="00636D67" w:rsidRDefault="00CF2191" w:rsidP="00CF2191">
      <w:pPr>
        <w:rPr>
          <w:rFonts w:asciiTheme="minorEastAsia" w:eastAsiaTheme="minorEastAsia" w:hAnsiTheme="minorEastAsia"/>
          <w:b/>
          <w:sz w:val="24"/>
          <w:szCs w:val="24"/>
        </w:rPr>
      </w:pPr>
    </w:p>
    <w:p w:rsidR="00CF2191" w:rsidRPr="00636D67" w:rsidRDefault="00CF2191" w:rsidP="00CF2191">
      <w:pPr>
        <w:rPr>
          <w:rFonts w:asciiTheme="minorEastAsia" w:eastAsiaTheme="minorEastAsia" w:hAnsiTheme="minorEastAsia"/>
          <w:b/>
          <w:sz w:val="24"/>
          <w:szCs w:val="24"/>
        </w:rPr>
      </w:pPr>
    </w:p>
    <w:p w:rsidR="00CF2191" w:rsidRPr="00636D67" w:rsidRDefault="00CF2191" w:rsidP="00CF2191">
      <w:pPr>
        <w:rPr>
          <w:rFonts w:asciiTheme="minorEastAsia" w:eastAsiaTheme="minorEastAsia" w:hAnsiTheme="minorEastAsia"/>
          <w:b/>
          <w:sz w:val="24"/>
          <w:szCs w:val="24"/>
        </w:rPr>
      </w:pPr>
    </w:p>
    <w:p w:rsidR="00CF2191" w:rsidRPr="00636D67" w:rsidRDefault="00CF2191" w:rsidP="00CF2191">
      <w:pPr>
        <w:rPr>
          <w:rFonts w:asciiTheme="minorEastAsia" w:eastAsiaTheme="minorEastAsia" w:hAnsiTheme="minorEastAsia"/>
          <w:b/>
          <w:sz w:val="24"/>
          <w:szCs w:val="24"/>
        </w:rPr>
      </w:pPr>
    </w:p>
    <w:p w:rsidR="001C5D1E" w:rsidRDefault="001C5D1E" w:rsidP="00692D59">
      <w:pPr>
        <w:jc w:val="center"/>
        <w:rPr>
          <w:rFonts w:asciiTheme="minorEastAsia" w:eastAsiaTheme="minorEastAsia" w:hAnsiTheme="minorEastAsia"/>
          <w:b/>
          <w:sz w:val="60"/>
          <w:szCs w:val="60"/>
        </w:rPr>
      </w:pPr>
      <w:r>
        <w:rPr>
          <w:rFonts w:asciiTheme="minorEastAsia" w:eastAsiaTheme="minorEastAsia" w:hAnsiTheme="minorEastAsia" w:hint="eastAsia"/>
          <w:b/>
          <w:sz w:val="60"/>
          <w:szCs w:val="60"/>
        </w:rPr>
        <w:t>网新新云联</w:t>
      </w:r>
      <w:r>
        <w:rPr>
          <w:rFonts w:asciiTheme="minorEastAsia" w:eastAsiaTheme="minorEastAsia" w:hAnsiTheme="minorEastAsia"/>
          <w:b/>
          <w:sz w:val="60"/>
          <w:szCs w:val="60"/>
        </w:rPr>
        <w:t>H3C网络设备项目</w:t>
      </w:r>
    </w:p>
    <w:p w:rsidR="00CF2191" w:rsidRPr="00E971FD" w:rsidRDefault="001C5D1E" w:rsidP="00692D59">
      <w:pPr>
        <w:jc w:val="center"/>
        <w:rPr>
          <w:rFonts w:asciiTheme="minorEastAsia" w:eastAsiaTheme="minorEastAsia" w:hAnsiTheme="minorEastAsia"/>
          <w:b/>
          <w:sz w:val="60"/>
          <w:szCs w:val="60"/>
        </w:rPr>
      </w:pPr>
      <w:r>
        <w:rPr>
          <w:rFonts w:asciiTheme="minorEastAsia" w:eastAsiaTheme="minorEastAsia" w:hAnsiTheme="minorEastAsia"/>
          <w:b/>
          <w:sz w:val="60"/>
          <w:szCs w:val="60"/>
        </w:rPr>
        <w:t>规划</w:t>
      </w:r>
      <w:r w:rsidR="005A7DBC" w:rsidRPr="00E971FD">
        <w:rPr>
          <w:rFonts w:asciiTheme="minorEastAsia" w:eastAsiaTheme="minorEastAsia" w:hAnsiTheme="minorEastAsia" w:hint="eastAsia"/>
          <w:b/>
          <w:sz w:val="60"/>
          <w:szCs w:val="60"/>
        </w:rPr>
        <w:t>方案</w:t>
      </w:r>
    </w:p>
    <w:p w:rsidR="00CF2191" w:rsidRPr="00636D67" w:rsidRDefault="005445EA" w:rsidP="005445EA">
      <w:pPr>
        <w:tabs>
          <w:tab w:val="left" w:pos="1589"/>
        </w:tabs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/>
          <w:b/>
          <w:sz w:val="24"/>
          <w:szCs w:val="24"/>
        </w:rPr>
        <w:tab/>
      </w:r>
    </w:p>
    <w:p w:rsidR="00CF2191" w:rsidRPr="00636D67" w:rsidRDefault="00CF2191" w:rsidP="00CF2191">
      <w:pPr>
        <w:rPr>
          <w:rFonts w:asciiTheme="minorEastAsia" w:eastAsiaTheme="minorEastAsia" w:hAnsiTheme="minorEastAsia"/>
          <w:b/>
          <w:sz w:val="24"/>
          <w:szCs w:val="24"/>
        </w:rPr>
      </w:pPr>
    </w:p>
    <w:p w:rsidR="00CF2191" w:rsidRPr="00636D67" w:rsidRDefault="00CF2191">
      <w:pPr>
        <w:rPr>
          <w:rFonts w:asciiTheme="minorEastAsia" w:eastAsiaTheme="minorEastAsia" w:hAnsiTheme="minorEastAsia"/>
          <w:sz w:val="24"/>
          <w:szCs w:val="24"/>
        </w:rPr>
      </w:pPr>
    </w:p>
    <w:p w:rsidR="00CF2191" w:rsidRPr="005A7DBC" w:rsidRDefault="00CF2191" w:rsidP="00CF2191">
      <w:pPr>
        <w:rPr>
          <w:rFonts w:asciiTheme="minorEastAsia" w:eastAsiaTheme="minorEastAsia" w:hAnsiTheme="minorEastAsia"/>
          <w:b/>
          <w:sz w:val="24"/>
          <w:szCs w:val="24"/>
        </w:rPr>
      </w:pPr>
    </w:p>
    <w:p w:rsidR="0058388C" w:rsidRDefault="0058388C" w:rsidP="0058388C">
      <w:pPr>
        <w:ind w:firstLineChars="1421" w:firstLine="3424"/>
        <w:rPr>
          <w:rFonts w:asciiTheme="minorEastAsia" w:eastAsiaTheme="minorEastAsia" w:hAnsiTheme="minorEastAsia"/>
          <w:b/>
          <w:sz w:val="24"/>
          <w:szCs w:val="24"/>
        </w:rPr>
      </w:pPr>
    </w:p>
    <w:p w:rsidR="0058388C" w:rsidRDefault="0058388C" w:rsidP="0058388C">
      <w:pPr>
        <w:ind w:firstLineChars="1421" w:firstLine="3424"/>
        <w:rPr>
          <w:rFonts w:asciiTheme="minorEastAsia" w:eastAsiaTheme="minorEastAsia" w:hAnsiTheme="minorEastAsia"/>
          <w:b/>
          <w:sz w:val="24"/>
          <w:szCs w:val="24"/>
        </w:rPr>
      </w:pPr>
    </w:p>
    <w:p w:rsidR="0058388C" w:rsidRDefault="0058388C" w:rsidP="0058388C">
      <w:pPr>
        <w:ind w:firstLineChars="1421" w:firstLine="3424"/>
        <w:rPr>
          <w:rFonts w:asciiTheme="minorEastAsia" w:eastAsiaTheme="minorEastAsia" w:hAnsiTheme="minorEastAsia"/>
          <w:b/>
          <w:sz w:val="24"/>
          <w:szCs w:val="24"/>
        </w:rPr>
      </w:pPr>
    </w:p>
    <w:p w:rsidR="0058388C" w:rsidRDefault="0058388C" w:rsidP="0058388C">
      <w:pPr>
        <w:ind w:firstLineChars="1421" w:firstLine="3424"/>
        <w:rPr>
          <w:rFonts w:asciiTheme="minorEastAsia" w:eastAsiaTheme="minorEastAsia" w:hAnsiTheme="minorEastAsia"/>
          <w:b/>
          <w:sz w:val="24"/>
          <w:szCs w:val="24"/>
        </w:rPr>
      </w:pPr>
    </w:p>
    <w:p w:rsidR="0058388C" w:rsidRDefault="0058388C" w:rsidP="0058388C">
      <w:pPr>
        <w:ind w:firstLineChars="1421" w:firstLine="3424"/>
        <w:rPr>
          <w:rFonts w:asciiTheme="minorEastAsia" w:eastAsiaTheme="minorEastAsia" w:hAnsiTheme="minorEastAsia"/>
          <w:b/>
          <w:sz w:val="24"/>
          <w:szCs w:val="24"/>
        </w:rPr>
      </w:pPr>
    </w:p>
    <w:p w:rsidR="0058388C" w:rsidRDefault="0058388C" w:rsidP="0058388C">
      <w:pPr>
        <w:ind w:firstLineChars="1421" w:firstLine="3424"/>
        <w:rPr>
          <w:rFonts w:asciiTheme="minorEastAsia" w:eastAsiaTheme="minorEastAsia" w:hAnsiTheme="minorEastAsia"/>
          <w:b/>
          <w:sz w:val="24"/>
          <w:szCs w:val="24"/>
        </w:rPr>
      </w:pPr>
    </w:p>
    <w:p w:rsidR="0058388C" w:rsidRDefault="0058388C" w:rsidP="0058388C">
      <w:pPr>
        <w:ind w:firstLineChars="1421" w:firstLine="3424"/>
        <w:rPr>
          <w:rFonts w:asciiTheme="minorEastAsia" w:eastAsiaTheme="minorEastAsia" w:hAnsiTheme="minorEastAsia"/>
          <w:b/>
          <w:sz w:val="24"/>
          <w:szCs w:val="24"/>
        </w:rPr>
      </w:pPr>
    </w:p>
    <w:p w:rsidR="0058388C" w:rsidRDefault="0058388C" w:rsidP="0058388C">
      <w:pPr>
        <w:ind w:firstLineChars="1421" w:firstLine="3424"/>
        <w:rPr>
          <w:rFonts w:asciiTheme="minorEastAsia" w:eastAsiaTheme="minorEastAsia" w:hAnsiTheme="minorEastAsia"/>
          <w:b/>
          <w:sz w:val="24"/>
          <w:szCs w:val="24"/>
        </w:rPr>
      </w:pPr>
    </w:p>
    <w:p w:rsidR="0058388C" w:rsidRDefault="0058388C" w:rsidP="007D34C3">
      <w:pPr>
        <w:ind w:firstLineChars="1300" w:firstLine="273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="仿宋_GB2312" w:eastAsia="仿宋_GB2312"/>
          <w:noProof/>
        </w:rPr>
        <w:drawing>
          <wp:inline distT="0" distB="0" distL="0" distR="0">
            <wp:extent cx="1506071" cy="640080"/>
            <wp:effectExtent l="0" t="0" r="0" b="0"/>
            <wp:docPr id="3" name="图片 3" descr="Logo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ogo Colo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071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88C" w:rsidRDefault="0058388C" w:rsidP="0058388C">
      <w:pPr>
        <w:ind w:firstLineChars="1421" w:firstLine="3424"/>
        <w:rPr>
          <w:rFonts w:asciiTheme="minorEastAsia" w:eastAsiaTheme="minorEastAsia" w:hAnsiTheme="minorEastAsia"/>
          <w:b/>
          <w:sz w:val="24"/>
          <w:szCs w:val="24"/>
        </w:rPr>
      </w:pPr>
    </w:p>
    <w:p w:rsidR="0058388C" w:rsidRDefault="0058388C" w:rsidP="0058388C">
      <w:pPr>
        <w:ind w:firstLineChars="1421" w:firstLine="3424"/>
        <w:rPr>
          <w:rFonts w:asciiTheme="minorEastAsia" w:eastAsiaTheme="minorEastAsia" w:hAnsiTheme="minorEastAsia"/>
          <w:b/>
          <w:sz w:val="24"/>
          <w:szCs w:val="24"/>
        </w:rPr>
      </w:pPr>
    </w:p>
    <w:p w:rsidR="0058388C" w:rsidRDefault="0058388C" w:rsidP="0058388C">
      <w:pPr>
        <w:ind w:firstLineChars="1421" w:firstLine="3424"/>
        <w:rPr>
          <w:rFonts w:asciiTheme="minorEastAsia" w:eastAsiaTheme="minorEastAsia" w:hAnsiTheme="minorEastAsia"/>
          <w:b/>
          <w:sz w:val="24"/>
          <w:szCs w:val="24"/>
        </w:rPr>
      </w:pPr>
    </w:p>
    <w:p w:rsidR="0058388C" w:rsidRDefault="0058388C" w:rsidP="0058388C">
      <w:pPr>
        <w:ind w:firstLineChars="1421" w:firstLine="3424"/>
        <w:rPr>
          <w:rFonts w:asciiTheme="minorEastAsia" w:eastAsiaTheme="minorEastAsia" w:hAnsiTheme="minorEastAsia"/>
          <w:b/>
          <w:sz w:val="24"/>
          <w:szCs w:val="24"/>
        </w:rPr>
      </w:pPr>
    </w:p>
    <w:p w:rsidR="0058388C" w:rsidRDefault="0058388C" w:rsidP="0058388C">
      <w:pPr>
        <w:ind w:firstLineChars="1221" w:firstLine="2942"/>
        <w:rPr>
          <w:rFonts w:asciiTheme="minorEastAsia" w:eastAsiaTheme="minorEastAsia" w:hAnsiTheme="minorEastAsia"/>
          <w:b/>
          <w:sz w:val="24"/>
          <w:szCs w:val="24"/>
        </w:rPr>
      </w:pPr>
    </w:p>
    <w:p w:rsidR="0058388C" w:rsidRDefault="0058388C" w:rsidP="0058388C">
      <w:pPr>
        <w:ind w:firstLineChars="1221" w:firstLine="2942"/>
        <w:rPr>
          <w:rFonts w:asciiTheme="minorEastAsia" w:eastAsiaTheme="minorEastAsia" w:hAnsiTheme="minorEastAsia"/>
          <w:b/>
          <w:sz w:val="24"/>
          <w:szCs w:val="24"/>
        </w:rPr>
      </w:pPr>
    </w:p>
    <w:p w:rsidR="0058388C" w:rsidRDefault="0058388C" w:rsidP="0058388C">
      <w:pPr>
        <w:ind w:firstLineChars="1221" w:firstLine="2942"/>
        <w:rPr>
          <w:rFonts w:asciiTheme="minorEastAsia" w:eastAsiaTheme="minorEastAsia" w:hAnsiTheme="minorEastAsia"/>
          <w:b/>
          <w:sz w:val="24"/>
          <w:szCs w:val="24"/>
        </w:rPr>
      </w:pPr>
    </w:p>
    <w:p w:rsidR="0058388C" w:rsidRDefault="0058388C" w:rsidP="0058388C">
      <w:pPr>
        <w:rPr>
          <w:rFonts w:asciiTheme="minorEastAsia" w:eastAsiaTheme="minorEastAsia" w:hAnsiTheme="minorEastAsia"/>
          <w:b/>
          <w:sz w:val="24"/>
          <w:szCs w:val="24"/>
        </w:rPr>
      </w:pPr>
    </w:p>
    <w:p w:rsidR="0058388C" w:rsidRDefault="0058388C" w:rsidP="0058388C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A40CC0" w:rsidRDefault="00A40CC0" w:rsidP="0058388C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8E35AF" w:rsidRPr="0058388C" w:rsidRDefault="0058388C" w:rsidP="0058388C">
      <w:pPr>
        <w:jc w:val="center"/>
        <w:rPr>
          <w:rFonts w:ascii="黑体" w:eastAsia="黑体" w:hAnsi="黑体"/>
          <w:b/>
          <w:sz w:val="44"/>
          <w:szCs w:val="44"/>
        </w:rPr>
      </w:pPr>
      <w:proofErr w:type="gramStart"/>
      <w:r w:rsidRPr="0058388C">
        <w:rPr>
          <w:rFonts w:ascii="黑体" w:eastAsia="黑体" w:hAnsi="黑体"/>
          <w:b/>
          <w:sz w:val="44"/>
          <w:szCs w:val="44"/>
        </w:rPr>
        <w:t>快威科技</w:t>
      </w:r>
      <w:proofErr w:type="gramEnd"/>
      <w:r w:rsidRPr="0058388C">
        <w:rPr>
          <w:rFonts w:ascii="黑体" w:eastAsia="黑体" w:hAnsi="黑体"/>
          <w:b/>
          <w:sz w:val="44"/>
          <w:szCs w:val="44"/>
        </w:rPr>
        <w:t>集团有限公司</w:t>
      </w:r>
    </w:p>
    <w:p w:rsidR="008E35AF" w:rsidRPr="00636D67" w:rsidRDefault="008E35AF" w:rsidP="00CF2191">
      <w:pPr>
        <w:rPr>
          <w:rFonts w:asciiTheme="minorEastAsia" w:eastAsiaTheme="minorEastAsia" w:hAnsiTheme="minorEastAsia"/>
          <w:b/>
          <w:sz w:val="24"/>
          <w:szCs w:val="24"/>
        </w:rPr>
      </w:pPr>
    </w:p>
    <w:p w:rsidR="00510741" w:rsidRPr="00A40CC0" w:rsidRDefault="00510741" w:rsidP="002E3F05">
      <w:pPr>
        <w:jc w:val="left"/>
        <w:rPr>
          <w:rFonts w:asciiTheme="minorEastAsia" w:eastAsiaTheme="minorEastAsia" w:hAnsiTheme="minorEastAsia"/>
          <w:b/>
          <w:sz w:val="44"/>
          <w:szCs w:val="44"/>
        </w:rPr>
      </w:pP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0"/>
          <w:lang w:val="zh-CN"/>
        </w:rPr>
        <w:id w:val="2630826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510741" w:rsidRDefault="00510741" w:rsidP="00510741">
          <w:pPr>
            <w:pStyle w:val="TOC"/>
            <w:jc w:val="center"/>
          </w:pPr>
          <w:r w:rsidRPr="00510741">
            <w:rPr>
              <w:sz w:val="44"/>
              <w:szCs w:val="44"/>
              <w:lang w:val="zh-CN"/>
            </w:rPr>
            <w:t>目录</w:t>
          </w:r>
        </w:p>
        <w:p w:rsidR="00B252A6" w:rsidRDefault="006A0A33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 w:rsidR="00510741">
            <w:instrText xml:space="preserve"> TOC \o "1-3" \h \z \u </w:instrText>
          </w:r>
          <w:r>
            <w:fldChar w:fldCharType="separate"/>
          </w:r>
          <w:hyperlink w:anchor="_Toc421605271" w:history="1">
            <w:r w:rsidR="00B252A6" w:rsidRPr="00F813C1">
              <w:rPr>
                <w:rStyle w:val="a6"/>
                <w:rFonts w:hint="eastAsia"/>
                <w:noProof/>
              </w:rPr>
              <w:t>第一章项目简介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_Toc421605271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3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2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272" w:history="1">
            <w:r w:rsidR="00B252A6" w:rsidRPr="00F813C1">
              <w:rPr>
                <w:rStyle w:val="a6"/>
                <w:rFonts w:asciiTheme="minorEastAsia" w:hAnsiTheme="minorEastAsia"/>
                <w:noProof/>
              </w:rPr>
              <w:t>1.1</w:t>
            </w:r>
            <w:r w:rsidR="00B252A6" w:rsidRPr="00F813C1">
              <w:rPr>
                <w:rStyle w:val="a6"/>
                <w:rFonts w:asciiTheme="minorEastAsia" w:hAnsiTheme="minorEastAsia" w:hint="eastAsia"/>
                <w:noProof/>
              </w:rPr>
              <w:t>项目需求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_Toc421605272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3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273" w:history="1">
            <w:r w:rsidR="00B252A6" w:rsidRPr="00F813C1">
              <w:rPr>
                <w:rStyle w:val="a6"/>
                <w:rFonts w:hint="eastAsia"/>
                <w:noProof/>
              </w:rPr>
              <w:t>第二章项目建设规划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_Toc421605273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4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2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274" w:history="1">
            <w:r w:rsidR="00B252A6" w:rsidRPr="00F813C1">
              <w:rPr>
                <w:rStyle w:val="a6"/>
                <w:noProof/>
              </w:rPr>
              <w:t>2.1</w:t>
            </w:r>
            <w:r w:rsidR="00B252A6" w:rsidRPr="00F813C1">
              <w:rPr>
                <w:rStyle w:val="a6"/>
                <w:rFonts w:hint="eastAsia"/>
                <w:noProof/>
              </w:rPr>
              <w:t>网络结构图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_Toc421605274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4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2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275" w:history="1">
            <w:r w:rsidR="00B252A6" w:rsidRPr="00F813C1">
              <w:rPr>
                <w:rStyle w:val="a6"/>
                <w:noProof/>
              </w:rPr>
              <w:t>2.2</w:t>
            </w:r>
            <w:r w:rsidR="00B252A6" w:rsidRPr="00F813C1">
              <w:rPr>
                <w:rStyle w:val="a6"/>
                <w:rFonts w:hint="eastAsia"/>
                <w:noProof/>
              </w:rPr>
              <w:t>机柜图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_Toc421605275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5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2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276" w:history="1">
            <w:r w:rsidR="00B252A6" w:rsidRPr="00F813C1">
              <w:rPr>
                <w:rStyle w:val="a6"/>
                <w:noProof/>
              </w:rPr>
              <w:t>2.3</w:t>
            </w:r>
            <w:r w:rsidR="00B252A6" w:rsidRPr="00F813C1">
              <w:rPr>
                <w:rStyle w:val="a6"/>
                <w:rFonts w:hint="eastAsia"/>
                <w:noProof/>
              </w:rPr>
              <w:t>地址段规划信息表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_Toc421605276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6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3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277" w:history="1">
            <w:r w:rsidR="00B252A6" w:rsidRPr="00F813C1">
              <w:rPr>
                <w:rStyle w:val="a6"/>
                <w:noProof/>
              </w:rPr>
              <w:t>2.3.1</w:t>
            </w:r>
            <w:r w:rsidR="00B252A6" w:rsidRPr="00F813C1">
              <w:rPr>
                <w:rStyle w:val="a6"/>
                <w:rFonts w:hint="eastAsia"/>
                <w:noProof/>
              </w:rPr>
              <w:t>规划信息表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_Toc421605277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6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3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278" w:history="1">
            <w:r w:rsidR="00B252A6" w:rsidRPr="00F813C1">
              <w:rPr>
                <w:rStyle w:val="a6"/>
                <w:noProof/>
              </w:rPr>
              <w:t>2.3.2</w:t>
            </w:r>
            <w:r w:rsidR="00B252A6" w:rsidRPr="00F813C1">
              <w:rPr>
                <w:rStyle w:val="a6"/>
                <w:rFonts w:hint="eastAsia"/>
                <w:noProof/>
              </w:rPr>
              <w:t>网络设备接口规划表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_Toc421605278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6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2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279" w:history="1">
            <w:r w:rsidR="00B252A6" w:rsidRPr="00F813C1">
              <w:rPr>
                <w:rStyle w:val="a6"/>
                <w:noProof/>
              </w:rPr>
              <w:t>2.4</w:t>
            </w:r>
            <w:r w:rsidR="00B252A6" w:rsidRPr="00F813C1">
              <w:rPr>
                <w:rStyle w:val="a6"/>
                <w:rFonts w:hint="eastAsia"/>
                <w:noProof/>
              </w:rPr>
              <w:t>安全策略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_Toc421605279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8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280" w:history="1">
            <w:r w:rsidR="00B252A6" w:rsidRPr="00F813C1">
              <w:rPr>
                <w:rStyle w:val="a6"/>
                <w:rFonts w:hint="eastAsia"/>
                <w:noProof/>
              </w:rPr>
              <w:t>第三章端口地址规划表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_Toc421605280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10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2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281" w:history="1">
            <w:r w:rsidR="00B252A6" w:rsidRPr="00F813C1">
              <w:rPr>
                <w:rStyle w:val="a6"/>
                <w:noProof/>
              </w:rPr>
              <w:t>3.1</w:t>
            </w:r>
            <w:r w:rsidR="00B252A6" w:rsidRPr="00F813C1">
              <w:rPr>
                <w:rStyle w:val="a6"/>
                <w:rFonts w:hint="eastAsia"/>
                <w:noProof/>
              </w:rPr>
              <w:t>防火墙、负载均衡、核心交换机端口对接清单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_Toc421605281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10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3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282" w:history="1">
            <w:r w:rsidR="00B252A6" w:rsidRPr="00F813C1">
              <w:rPr>
                <w:rStyle w:val="a6"/>
                <w:b/>
                <w:noProof/>
              </w:rPr>
              <w:t>3.1.1</w:t>
            </w:r>
            <w:r w:rsidR="00B252A6" w:rsidRPr="00F813C1">
              <w:rPr>
                <w:rStyle w:val="a6"/>
                <w:rFonts w:hint="eastAsia"/>
                <w:b/>
                <w:noProof/>
              </w:rPr>
              <w:t>链路负载</w:t>
            </w:r>
            <w:r w:rsidR="00B252A6" w:rsidRPr="00F813C1">
              <w:rPr>
                <w:rStyle w:val="a6"/>
                <w:b/>
                <w:noProof/>
              </w:rPr>
              <w:t>Radweare Linkproof 2016</w:t>
            </w:r>
            <w:r w:rsidR="00B252A6" w:rsidRPr="00F813C1">
              <w:rPr>
                <w:rStyle w:val="a6"/>
                <w:rFonts w:hint="eastAsia"/>
                <w:b/>
                <w:noProof/>
              </w:rPr>
              <w:t>上行端口对接清单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_Toc421605282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10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3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283" w:history="1">
            <w:r w:rsidR="00B252A6" w:rsidRPr="00F813C1">
              <w:rPr>
                <w:rStyle w:val="a6"/>
                <w:b/>
                <w:noProof/>
              </w:rPr>
              <w:t>3.1.2</w:t>
            </w:r>
            <w:r w:rsidR="00B252A6" w:rsidRPr="00F813C1">
              <w:rPr>
                <w:rStyle w:val="a6"/>
                <w:rFonts w:hint="eastAsia"/>
                <w:b/>
                <w:noProof/>
              </w:rPr>
              <w:t>链路负载</w:t>
            </w:r>
            <w:r w:rsidR="00B252A6" w:rsidRPr="00F813C1">
              <w:rPr>
                <w:rStyle w:val="a6"/>
                <w:b/>
                <w:noProof/>
              </w:rPr>
              <w:t>Linkproof2016</w:t>
            </w:r>
            <w:r w:rsidR="00B252A6" w:rsidRPr="00F813C1">
              <w:rPr>
                <w:rStyle w:val="a6"/>
                <w:rFonts w:hint="eastAsia"/>
                <w:b/>
                <w:noProof/>
              </w:rPr>
              <w:t>下行端口对接清单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_Toc421605283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10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3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284" w:history="1">
            <w:r w:rsidR="00B252A6" w:rsidRPr="00F813C1">
              <w:rPr>
                <w:rStyle w:val="a6"/>
                <w:b/>
                <w:noProof/>
              </w:rPr>
              <w:t>3.1.3</w:t>
            </w:r>
            <w:r w:rsidR="00B252A6" w:rsidRPr="00F813C1">
              <w:rPr>
                <w:rStyle w:val="a6"/>
                <w:rFonts w:hint="eastAsia"/>
                <w:b/>
                <w:noProof/>
              </w:rPr>
              <w:t>交换机</w:t>
            </w:r>
            <w:r w:rsidR="00B252A6" w:rsidRPr="00F813C1">
              <w:rPr>
                <w:rStyle w:val="a6"/>
                <w:b/>
                <w:noProof/>
              </w:rPr>
              <w:t>H3C S5560EI</w:t>
            </w:r>
            <w:r w:rsidR="00B252A6" w:rsidRPr="00F813C1">
              <w:rPr>
                <w:rStyle w:val="a6"/>
                <w:rFonts w:hint="eastAsia"/>
                <w:b/>
                <w:noProof/>
              </w:rPr>
              <w:t>上行端口对接清单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_Toc421605284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11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3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285" w:history="1">
            <w:r w:rsidR="00B252A6" w:rsidRPr="00F813C1">
              <w:rPr>
                <w:rStyle w:val="a6"/>
                <w:b/>
                <w:noProof/>
              </w:rPr>
              <w:t>3.1.3</w:t>
            </w:r>
            <w:r w:rsidR="00B252A6" w:rsidRPr="00F813C1">
              <w:rPr>
                <w:rStyle w:val="a6"/>
                <w:rFonts w:hint="eastAsia"/>
                <w:b/>
                <w:noProof/>
              </w:rPr>
              <w:t>交换机</w:t>
            </w:r>
            <w:r w:rsidR="00B252A6" w:rsidRPr="00F813C1">
              <w:rPr>
                <w:rStyle w:val="a6"/>
                <w:b/>
                <w:noProof/>
              </w:rPr>
              <w:t>H3C S5560EI</w:t>
            </w:r>
            <w:r w:rsidR="00B252A6" w:rsidRPr="00F813C1">
              <w:rPr>
                <w:rStyle w:val="a6"/>
                <w:rFonts w:hint="eastAsia"/>
                <w:b/>
                <w:noProof/>
              </w:rPr>
              <w:t>下行端口对接清单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_Toc421605285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11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3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286" w:history="1">
            <w:r w:rsidR="00B252A6" w:rsidRPr="00F813C1">
              <w:rPr>
                <w:rStyle w:val="a6"/>
                <w:b/>
                <w:noProof/>
              </w:rPr>
              <w:t>3.1.4</w:t>
            </w:r>
            <w:r w:rsidR="00B252A6" w:rsidRPr="00F813C1">
              <w:rPr>
                <w:rStyle w:val="a6"/>
                <w:rFonts w:hint="eastAsia"/>
                <w:b/>
                <w:noProof/>
              </w:rPr>
              <w:t>防火墙</w:t>
            </w:r>
            <w:r w:rsidR="00B252A6" w:rsidRPr="00F813C1">
              <w:rPr>
                <w:rStyle w:val="a6"/>
                <w:b/>
                <w:noProof/>
              </w:rPr>
              <w:t>ASA 5555</w:t>
            </w:r>
            <w:r w:rsidR="00B252A6" w:rsidRPr="00F813C1">
              <w:rPr>
                <w:rStyle w:val="a6"/>
                <w:rFonts w:hint="eastAsia"/>
                <w:b/>
                <w:noProof/>
              </w:rPr>
              <w:t>下行端口对接清单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_Toc421605286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11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3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287" w:history="1">
            <w:r w:rsidR="00B252A6" w:rsidRPr="00F813C1">
              <w:rPr>
                <w:rStyle w:val="a6"/>
                <w:b/>
                <w:noProof/>
              </w:rPr>
              <w:t>3.1.5 H3C 12510X</w:t>
            </w:r>
            <w:r w:rsidR="00B252A6" w:rsidRPr="00F813C1">
              <w:rPr>
                <w:rStyle w:val="a6"/>
                <w:rFonts w:hint="eastAsia"/>
                <w:b/>
                <w:noProof/>
              </w:rPr>
              <w:t>下行端口对接清单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_Toc421605287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11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3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288" w:history="1">
            <w:r w:rsidR="00B252A6" w:rsidRPr="00F813C1">
              <w:rPr>
                <w:rStyle w:val="a6"/>
                <w:b/>
                <w:noProof/>
              </w:rPr>
              <w:t>3.1.6 H3C S5560EI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_Toc421605288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12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3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289" w:history="1">
            <w:r w:rsidR="00B252A6" w:rsidRPr="00F813C1">
              <w:rPr>
                <w:rStyle w:val="a6"/>
                <w:b/>
                <w:noProof/>
              </w:rPr>
              <w:t>3.1.7</w:t>
            </w:r>
            <w:r w:rsidR="00B252A6" w:rsidRPr="00F813C1">
              <w:rPr>
                <w:rStyle w:val="a6"/>
                <w:rFonts w:hint="eastAsia"/>
                <w:b/>
                <w:noProof/>
              </w:rPr>
              <w:t>交换机</w:t>
            </w:r>
            <w:r w:rsidR="00B252A6" w:rsidRPr="00F813C1">
              <w:rPr>
                <w:rStyle w:val="a6"/>
                <w:b/>
                <w:noProof/>
              </w:rPr>
              <w:t>H3C 12510X</w:t>
            </w:r>
            <w:r w:rsidR="00B252A6" w:rsidRPr="00F813C1">
              <w:rPr>
                <w:rStyle w:val="a6"/>
                <w:rFonts w:hint="eastAsia"/>
                <w:b/>
                <w:noProof/>
              </w:rPr>
              <w:t>堆叠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_Toc421605289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12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3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290" w:history="1">
            <w:r w:rsidR="00B252A6" w:rsidRPr="00F813C1">
              <w:rPr>
                <w:rStyle w:val="a6"/>
                <w:b/>
                <w:noProof/>
              </w:rPr>
              <w:t>3.1.8</w:t>
            </w:r>
            <w:r w:rsidR="00B252A6" w:rsidRPr="00F813C1">
              <w:rPr>
                <w:rStyle w:val="a6"/>
                <w:rFonts w:hint="eastAsia"/>
                <w:b/>
                <w:noProof/>
              </w:rPr>
              <w:t>交换机</w:t>
            </w:r>
            <w:r w:rsidR="00B252A6" w:rsidRPr="00F813C1">
              <w:rPr>
                <w:rStyle w:val="a6"/>
                <w:b/>
                <w:noProof/>
              </w:rPr>
              <w:t>H3C 5820V2</w:t>
            </w:r>
            <w:r w:rsidR="00B252A6" w:rsidRPr="00F813C1">
              <w:rPr>
                <w:rStyle w:val="a6"/>
                <w:rFonts w:hint="eastAsia"/>
                <w:b/>
                <w:noProof/>
              </w:rPr>
              <w:t>堆叠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_Toc421605290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12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3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291" w:history="1">
            <w:r w:rsidR="00B252A6" w:rsidRPr="00F813C1">
              <w:rPr>
                <w:rStyle w:val="a6"/>
                <w:b/>
                <w:noProof/>
              </w:rPr>
              <w:t>3.1.9</w:t>
            </w:r>
            <w:r w:rsidR="00B252A6" w:rsidRPr="00F813C1">
              <w:rPr>
                <w:rStyle w:val="a6"/>
                <w:rFonts w:hint="eastAsia"/>
                <w:b/>
                <w:noProof/>
              </w:rPr>
              <w:t>交换机</w:t>
            </w:r>
            <w:r w:rsidR="00B252A6" w:rsidRPr="00F813C1">
              <w:rPr>
                <w:rStyle w:val="a6"/>
                <w:b/>
                <w:noProof/>
              </w:rPr>
              <w:t>H3C 5560EI</w:t>
            </w:r>
            <w:r w:rsidR="00B252A6" w:rsidRPr="00F813C1">
              <w:rPr>
                <w:rStyle w:val="a6"/>
                <w:rFonts w:hint="eastAsia"/>
                <w:b/>
                <w:noProof/>
              </w:rPr>
              <w:t>堆叠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_Toc421605291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12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3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292" w:history="1">
            <w:r w:rsidR="00B252A6" w:rsidRPr="00F813C1">
              <w:rPr>
                <w:rStyle w:val="a6"/>
                <w:b/>
                <w:noProof/>
              </w:rPr>
              <w:t>3.1.10</w:t>
            </w:r>
            <w:r w:rsidR="00B252A6" w:rsidRPr="00F813C1">
              <w:rPr>
                <w:rStyle w:val="a6"/>
                <w:rFonts w:hint="eastAsia"/>
                <w:b/>
                <w:noProof/>
              </w:rPr>
              <w:t>防火墙</w:t>
            </w:r>
            <w:r w:rsidR="00B252A6" w:rsidRPr="00F813C1">
              <w:rPr>
                <w:rStyle w:val="a6"/>
                <w:b/>
                <w:noProof/>
              </w:rPr>
              <w:t>ASA 5555</w:t>
            </w:r>
            <w:r w:rsidR="00B252A6" w:rsidRPr="00F813C1">
              <w:rPr>
                <w:rStyle w:val="a6"/>
                <w:rFonts w:hint="eastAsia"/>
                <w:b/>
                <w:noProof/>
              </w:rPr>
              <w:t>心跳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_Toc421605292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13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2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293" w:history="1">
            <w:r w:rsidR="00B252A6" w:rsidRPr="00F813C1">
              <w:rPr>
                <w:rStyle w:val="a6"/>
                <w:noProof/>
              </w:rPr>
              <w:t>3.2</w:t>
            </w:r>
            <w:r w:rsidR="00B252A6" w:rsidRPr="00F813C1">
              <w:rPr>
                <w:rStyle w:val="a6"/>
                <w:rFonts w:hint="eastAsia"/>
                <w:noProof/>
              </w:rPr>
              <w:t>交换机端口对接清单</w:t>
            </w:r>
            <w:r w:rsidR="00B252A6" w:rsidRPr="00F813C1">
              <w:rPr>
                <w:rStyle w:val="a6"/>
                <w:noProof/>
              </w:rPr>
              <w:t>: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_Toc421605293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13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3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294" w:history="1">
            <w:r w:rsidR="00B252A6" w:rsidRPr="00F813C1">
              <w:rPr>
                <w:rStyle w:val="a6"/>
                <w:b/>
                <w:noProof/>
              </w:rPr>
              <w:t>3.2.1 H3C 5820V2-A</w:t>
            </w:r>
            <w:r w:rsidR="00B252A6" w:rsidRPr="00F813C1">
              <w:rPr>
                <w:rStyle w:val="a6"/>
                <w:rFonts w:hint="eastAsia"/>
                <w:b/>
                <w:noProof/>
              </w:rPr>
              <w:t>交换机端口对接清单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_Toc421605294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13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3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295" w:history="1">
            <w:r w:rsidR="00B252A6" w:rsidRPr="00F813C1">
              <w:rPr>
                <w:rStyle w:val="a6"/>
                <w:b/>
                <w:noProof/>
              </w:rPr>
              <w:t>3.2.2 H3C 5820V2-B</w:t>
            </w:r>
            <w:r w:rsidR="00B252A6" w:rsidRPr="00F813C1">
              <w:rPr>
                <w:rStyle w:val="a6"/>
                <w:rFonts w:hint="eastAsia"/>
                <w:b/>
                <w:noProof/>
              </w:rPr>
              <w:t>交换机端口对接清单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_Toc421605295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14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3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296" w:history="1">
            <w:r w:rsidR="00B252A6" w:rsidRPr="00F813C1">
              <w:rPr>
                <w:rStyle w:val="a6"/>
                <w:b/>
                <w:noProof/>
              </w:rPr>
              <w:t>3.2.3 H3C 5820V2-C</w:t>
            </w:r>
            <w:r w:rsidR="00B252A6" w:rsidRPr="00F813C1">
              <w:rPr>
                <w:rStyle w:val="a6"/>
                <w:rFonts w:hint="eastAsia"/>
                <w:b/>
                <w:noProof/>
              </w:rPr>
              <w:t>交换机端口对接清单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_Toc421605296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15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3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297" w:history="1">
            <w:r w:rsidR="00B252A6" w:rsidRPr="00F813C1">
              <w:rPr>
                <w:rStyle w:val="a6"/>
                <w:b/>
                <w:noProof/>
              </w:rPr>
              <w:t>3.2.4 H3C 5820V2-D</w:t>
            </w:r>
            <w:r w:rsidR="00B252A6" w:rsidRPr="00F813C1">
              <w:rPr>
                <w:rStyle w:val="a6"/>
                <w:rFonts w:hint="eastAsia"/>
                <w:b/>
                <w:noProof/>
              </w:rPr>
              <w:t>交换机端口对接清单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_Toc421605297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16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3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298" w:history="1">
            <w:r w:rsidR="00B252A6" w:rsidRPr="00F813C1">
              <w:rPr>
                <w:rStyle w:val="a6"/>
                <w:b/>
                <w:noProof/>
              </w:rPr>
              <w:t>3.2.5 H3C 5560EI-A</w:t>
            </w:r>
            <w:r w:rsidR="00B252A6" w:rsidRPr="00F813C1">
              <w:rPr>
                <w:rStyle w:val="a6"/>
                <w:rFonts w:hint="eastAsia"/>
                <w:b/>
                <w:noProof/>
              </w:rPr>
              <w:t>交换机端口对接清单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_Toc421605298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17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3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299" w:history="1">
            <w:r w:rsidR="00B252A6" w:rsidRPr="00F813C1">
              <w:rPr>
                <w:rStyle w:val="a6"/>
                <w:b/>
                <w:noProof/>
              </w:rPr>
              <w:t>3.2.6 H3C 5560EI-B</w:t>
            </w:r>
            <w:r w:rsidR="00B252A6" w:rsidRPr="00F813C1">
              <w:rPr>
                <w:rStyle w:val="a6"/>
                <w:rFonts w:hint="eastAsia"/>
                <w:b/>
                <w:noProof/>
              </w:rPr>
              <w:t>交换机端口对接清单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_Toc421605299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18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3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300" w:history="1">
            <w:r w:rsidR="00B252A6" w:rsidRPr="00F813C1">
              <w:rPr>
                <w:rStyle w:val="a6"/>
                <w:b/>
                <w:noProof/>
              </w:rPr>
              <w:t>3.2.7 H3C 5560EI-C</w:t>
            </w:r>
            <w:r w:rsidR="00B252A6" w:rsidRPr="00F813C1">
              <w:rPr>
                <w:rStyle w:val="a6"/>
                <w:rFonts w:hint="eastAsia"/>
                <w:b/>
                <w:noProof/>
              </w:rPr>
              <w:t>交换机端口对接清单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_Toc421605300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19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3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301" w:history="1">
            <w:r w:rsidR="00B252A6" w:rsidRPr="00F813C1">
              <w:rPr>
                <w:rStyle w:val="a6"/>
                <w:b/>
                <w:noProof/>
              </w:rPr>
              <w:t>3.2.8 H3C 5560EI-D</w:t>
            </w:r>
            <w:r w:rsidR="00B252A6" w:rsidRPr="00F813C1">
              <w:rPr>
                <w:rStyle w:val="a6"/>
                <w:rFonts w:hint="eastAsia"/>
                <w:b/>
                <w:noProof/>
              </w:rPr>
              <w:t>交换机端口对接清单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_Toc421605301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20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3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302" w:history="1">
            <w:r w:rsidR="00B252A6" w:rsidRPr="00F813C1">
              <w:rPr>
                <w:rStyle w:val="a6"/>
                <w:b/>
                <w:noProof/>
              </w:rPr>
              <w:t>3.2.9 H3C 5560EI-E</w:t>
            </w:r>
            <w:r w:rsidR="00B252A6" w:rsidRPr="00F813C1">
              <w:rPr>
                <w:rStyle w:val="a6"/>
                <w:rFonts w:hint="eastAsia"/>
                <w:b/>
                <w:noProof/>
              </w:rPr>
              <w:t>交换机端口对接清单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_Toc421605302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21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3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303" w:history="1">
            <w:r w:rsidR="00B252A6" w:rsidRPr="00F813C1">
              <w:rPr>
                <w:rStyle w:val="a6"/>
                <w:b/>
                <w:noProof/>
              </w:rPr>
              <w:t>3.2.10 H3C 5560EI-F</w:t>
            </w:r>
            <w:r w:rsidR="00B252A6" w:rsidRPr="00F813C1">
              <w:rPr>
                <w:rStyle w:val="a6"/>
                <w:rFonts w:hint="eastAsia"/>
                <w:b/>
                <w:noProof/>
              </w:rPr>
              <w:t>交换机端口对接清单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_Toc421605303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22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3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304" w:history="1">
            <w:r w:rsidR="00B252A6" w:rsidRPr="00F813C1">
              <w:rPr>
                <w:rStyle w:val="a6"/>
                <w:b/>
                <w:noProof/>
              </w:rPr>
              <w:t>3.2.11 H3C 5120EI-A</w:t>
            </w:r>
            <w:r w:rsidR="00B252A6" w:rsidRPr="00F813C1">
              <w:rPr>
                <w:rStyle w:val="a6"/>
                <w:rFonts w:hint="eastAsia"/>
                <w:b/>
                <w:noProof/>
              </w:rPr>
              <w:t>交换机端口对接清单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_Toc421605304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22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B252A6" w:rsidRDefault="003B58B3">
          <w:pPr>
            <w:pStyle w:val="3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1605305" w:history="1">
            <w:r w:rsidR="00B252A6" w:rsidRPr="00F813C1">
              <w:rPr>
                <w:rStyle w:val="a6"/>
                <w:b/>
                <w:noProof/>
              </w:rPr>
              <w:t>3.2.12 H3C 5120EI-B</w:t>
            </w:r>
            <w:r w:rsidR="00B252A6" w:rsidRPr="00F813C1">
              <w:rPr>
                <w:rStyle w:val="a6"/>
                <w:rFonts w:hint="eastAsia"/>
                <w:b/>
                <w:noProof/>
              </w:rPr>
              <w:t>交换机端口对接清单</w:t>
            </w:r>
            <w:r w:rsidR="00B252A6">
              <w:rPr>
                <w:noProof/>
                <w:webHidden/>
              </w:rPr>
              <w:tab/>
            </w:r>
            <w:r w:rsidR="00B252A6">
              <w:rPr>
                <w:noProof/>
                <w:webHidden/>
              </w:rPr>
              <w:fldChar w:fldCharType="begin"/>
            </w:r>
            <w:r w:rsidR="00B252A6">
              <w:rPr>
                <w:noProof/>
                <w:webHidden/>
              </w:rPr>
              <w:instrText xml:space="preserve"> PAGEREF _Toc421605305 \h </w:instrText>
            </w:r>
            <w:r w:rsidR="00B252A6">
              <w:rPr>
                <w:noProof/>
                <w:webHidden/>
              </w:rPr>
            </w:r>
            <w:r w:rsidR="00B252A6">
              <w:rPr>
                <w:noProof/>
                <w:webHidden/>
              </w:rPr>
              <w:fldChar w:fldCharType="separate"/>
            </w:r>
            <w:r w:rsidR="00B252A6">
              <w:rPr>
                <w:noProof/>
                <w:webHidden/>
              </w:rPr>
              <w:t>24</w:t>
            </w:r>
            <w:r w:rsidR="00B252A6">
              <w:rPr>
                <w:noProof/>
                <w:webHidden/>
              </w:rPr>
              <w:fldChar w:fldCharType="end"/>
            </w:r>
          </w:hyperlink>
        </w:p>
        <w:p w:rsidR="00510741" w:rsidRDefault="006A0A33">
          <w:r>
            <w:fldChar w:fldCharType="end"/>
          </w:r>
        </w:p>
      </w:sdtContent>
    </w:sdt>
    <w:p w:rsidR="00CF2191" w:rsidRPr="00636D67" w:rsidRDefault="00CF2191" w:rsidP="00510741">
      <w:pPr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CF2191" w:rsidRPr="00636D67" w:rsidRDefault="00CF2191" w:rsidP="00CF2191">
      <w:pPr>
        <w:rPr>
          <w:rFonts w:asciiTheme="minorEastAsia" w:eastAsiaTheme="minorEastAsia" w:hAnsiTheme="minorEastAsia"/>
          <w:sz w:val="24"/>
          <w:szCs w:val="24"/>
        </w:rPr>
      </w:pPr>
      <w:r w:rsidRPr="00636D67">
        <w:rPr>
          <w:rFonts w:asciiTheme="minorEastAsia" w:eastAsiaTheme="minorEastAsia" w:hAnsiTheme="minorEastAsia"/>
          <w:sz w:val="24"/>
          <w:szCs w:val="24"/>
        </w:rPr>
        <w:br w:type="page"/>
      </w:r>
    </w:p>
    <w:p w:rsidR="008F74C5" w:rsidRPr="00636D67" w:rsidRDefault="00CF41D9" w:rsidP="00CF41D9">
      <w:pPr>
        <w:pStyle w:val="1"/>
      </w:pPr>
      <w:bookmarkStart w:id="0" w:name="_Toc294274193"/>
      <w:bookmarkStart w:id="1" w:name="_Toc421605271"/>
      <w:bookmarkStart w:id="2" w:name="_Toc1282"/>
      <w:r>
        <w:rPr>
          <w:rFonts w:hint="eastAsia"/>
        </w:rPr>
        <w:lastRenderedPageBreak/>
        <w:t>第一</w:t>
      </w:r>
      <w:proofErr w:type="gramStart"/>
      <w:r>
        <w:rPr>
          <w:rFonts w:hint="eastAsia"/>
        </w:rPr>
        <w:t>章</w:t>
      </w:r>
      <w:r w:rsidR="008F74C5" w:rsidRPr="00636D67">
        <w:rPr>
          <w:rFonts w:hint="eastAsia"/>
        </w:rPr>
        <w:t>项目</w:t>
      </w:r>
      <w:proofErr w:type="gramEnd"/>
      <w:r w:rsidR="008F74C5" w:rsidRPr="00636D67">
        <w:rPr>
          <w:rFonts w:hint="eastAsia"/>
        </w:rPr>
        <w:t>简介</w:t>
      </w:r>
      <w:bookmarkEnd w:id="0"/>
      <w:bookmarkEnd w:id="1"/>
    </w:p>
    <w:p w:rsidR="007B6ECE" w:rsidRPr="00636D67" w:rsidRDefault="00EB0A6F" w:rsidP="00636D67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根据</w:t>
      </w:r>
      <w:r w:rsidR="004D3490">
        <w:rPr>
          <w:rFonts w:asciiTheme="minorEastAsia" w:eastAsiaTheme="minorEastAsia" w:hAnsiTheme="minorEastAsia" w:hint="eastAsia"/>
          <w:sz w:val="24"/>
          <w:szCs w:val="24"/>
        </w:rPr>
        <w:t>网新新云联</w:t>
      </w:r>
      <w:r w:rsidR="003E10C9">
        <w:rPr>
          <w:rFonts w:asciiTheme="minorEastAsia" w:eastAsiaTheme="minorEastAsia" w:hAnsiTheme="minorEastAsia" w:hint="eastAsia"/>
          <w:sz w:val="24"/>
          <w:szCs w:val="24"/>
        </w:rPr>
        <w:t>公司业务发展需求，完成IDC机房网络设计工作，</w:t>
      </w:r>
      <w:r>
        <w:rPr>
          <w:rFonts w:asciiTheme="minorEastAsia" w:eastAsiaTheme="minorEastAsia" w:hAnsiTheme="minorEastAsia" w:hint="eastAsia"/>
          <w:sz w:val="24"/>
          <w:szCs w:val="24"/>
        </w:rPr>
        <w:t>保证</w:t>
      </w:r>
      <w:r w:rsidR="007B6ECE" w:rsidRPr="00636D67">
        <w:rPr>
          <w:rFonts w:asciiTheme="minorEastAsia" w:eastAsiaTheme="minorEastAsia" w:hAnsiTheme="minorEastAsia" w:hint="eastAsia"/>
          <w:sz w:val="24"/>
          <w:szCs w:val="24"/>
        </w:rPr>
        <w:t>每台</w:t>
      </w:r>
      <w:r w:rsidR="00DC3E29" w:rsidRPr="00636D67">
        <w:rPr>
          <w:rFonts w:asciiTheme="minorEastAsia" w:eastAsiaTheme="minorEastAsia" w:hAnsiTheme="minorEastAsia" w:hint="eastAsia"/>
          <w:sz w:val="24"/>
          <w:szCs w:val="24"/>
        </w:rPr>
        <w:t>服务器都采用双网卡绑定接入</w:t>
      </w:r>
      <w:r w:rsidR="007B6ECE" w:rsidRPr="00636D67">
        <w:rPr>
          <w:rFonts w:asciiTheme="minorEastAsia" w:eastAsiaTheme="minorEastAsia" w:hAnsiTheme="minorEastAsia" w:hint="eastAsia"/>
          <w:sz w:val="24"/>
          <w:szCs w:val="24"/>
        </w:rPr>
        <w:t>，做到机房机柜的线路整齐化、规范化，保障网络设备之间线路的冗余，</w:t>
      </w:r>
      <w:r w:rsidR="00DC3E29" w:rsidRPr="00636D67">
        <w:rPr>
          <w:rFonts w:asciiTheme="minorEastAsia" w:eastAsiaTheme="minorEastAsia" w:hAnsiTheme="minorEastAsia" w:hint="eastAsia"/>
          <w:sz w:val="24"/>
          <w:szCs w:val="24"/>
        </w:rPr>
        <w:t>服务器网络线路冗余，</w:t>
      </w:r>
      <w:r w:rsidR="007B6ECE" w:rsidRPr="00636D67">
        <w:rPr>
          <w:rFonts w:asciiTheme="minorEastAsia" w:eastAsiaTheme="minorEastAsia" w:hAnsiTheme="minorEastAsia" w:hint="eastAsia"/>
          <w:sz w:val="24"/>
          <w:szCs w:val="24"/>
        </w:rPr>
        <w:t>同时做好相关的流量分担工作，合理的规划和设计本次割接方案，保障割接方案的可行性、可扩展性、高可靠性</w:t>
      </w:r>
      <w:r w:rsidR="00744EB7" w:rsidRPr="00636D67">
        <w:rPr>
          <w:rFonts w:asciiTheme="minorEastAsia" w:eastAsiaTheme="minorEastAsia" w:hAnsiTheme="minorEastAsia" w:hint="eastAsia"/>
          <w:sz w:val="24"/>
          <w:szCs w:val="24"/>
        </w:rPr>
        <w:t>和高安全性。</w:t>
      </w:r>
    </w:p>
    <w:p w:rsidR="007B6ECE" w:rsidRPr="00A5012D" w:rsidRDefault="00CA7F4D" w:rsidP="00CA7F4D">
      <w:pPr>
        <w:pStyle w:val="2"/>
        <w:ind w:left="420"/>
        <w:rPr>
          <w:rFonts w:asciiTheme="minorEastAsia" w:eastAsiaTheme="minorEastAsia" w:hAnsiTheme="minorEastAsia"/>
          <w:szCs w:val="32"/>
        </w:rPr>
      </w:pPr>
      <w:bookmarkStart w:id="3" w:name="_Toc294274194"/>
      <w:bookmarkStart w:id="4" w:name="_Toc421605272"/>
      <w:r w:rsidRPr="00A5012D">
        <w:rPr>
          <w:rFonts w:asciiTheme="minorEastAsia" w:eastAsiaTheme="minorEastAsia" w:hAnsiTheme="minorEastAsia" w:hint="eastAsia"/>
          <w:szCs w:val="32"/>
        </w:rPr>
        <w:t>1.1</w:t>
      </w:r>
      <w:r w:rsidR="007B6ECE" w:rsidRPr="00A5012D">
        <w:rPr>
          <w:rFonts w:asciiTheme="minorEastAsia" w:eastAsiaTheme="minorEastAsia" w:hAnsiTheme="minorEastAsia" w:hint="eastAsia"/>
          <w:szCs w:val="32"/>
        </w:rPr>
        <w:t>项目需求</w:t>
      </w:r>
      <w:bookmarkEnd w:id="3"/>
      <w:bookmarkEnd w:id="4"/>
    </w:p>
    <w:p w:rsidR="007B6ECE" w:rsidRPr="00636D67" w:rsidRDefault="00681141" w:rsidP="00636D67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636D67">
        <w:rPr>
          <w:rFonts w:asciiTheme="minorEastAsia" w:eastAsiaTheme="minorEastAsia" w:hAnsiTheme="minorEastAsia" w:hint="eastAsia"/>
          <w:sz w:val="24"/>
          <w:szCs w:val="24"/>
        </w:rPr>
        <w:t>1).</w:t>
      </w:r>
      <w:r w:rsidR="007B6ECE" w:rsidRPr="00636D67">
        <w:rPr>
          <w:rFonts w:asciiTheme="minorEastAsia" w:eastAsiaTheme="minorEastAsia" w:hAnsiTheme="minorEastAsia" w:hint="eastAsia"/>
          <w:sz w:val="24"/>
          <w:szCs w:val="24"/>
        </w:rPr>
        <w:t>完成</w:t>
      </w:r>
      <w:r w:rsidR="003E10C9">
        <w:rPr>
          <w:rFonts w:asciiTheme="minorEastAsia" w:eastAsiaTheme="minorEastAsia" w:hAnsiTheme="minorEastAsia" w:hint="eastAsia"/>
          <w:sz w:val="24"/>
          <w:szCs w:val="24"/>
        </w:rPr>
        <w:t>IDC机房</w:t>
      </w:r>
      <w:r w:rsidR="00EB0A6F">
        <w:rPr>
          <w:rFonts w:asciiTheme="minorEastAsia" w:eastAsiaTheme="minorEastAsia" w:hAnsiTheme="minorEastAsia" w:hint="eastAsia"/>
          <w:sz w:val="24"/>
          <w:szCs w:val="24"/>
        </w:rPr>
        <w:t>网络的布线工作</w:t>
      </w:r>
      <w:r w:rsidR="0070463E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681141" w:rsidRPr="00636D67" w:rsidRDefault="00681141" w:rsidP="00636D67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636D67">
        <w:rPr>
          <w:rFonts w:asciiTheme="minorEastAsia" w:eastAsiaTheme="minorEastAsia" w:hAnsiTheme="minorEastAsia" w:hint="eastAsia"/>
          <w:sz w:val="24"/>
          <w:szCs w:val="24"/>
        </w:rPr>
        <w:t>2).</w:t>
      </w:r>
      <w:r w:rsidR="00EB0A6F">
        <w:rPr>
          <w:rFonts w:asciiTheme="minorEastAsia" w:eastAsiaTheme="minorEastAsia" w:hAnsiTheme="minorEastAsia" w:hint="eastAsia"/>
          <w:sz w:val="24"/>
          <w:szCs w:val="24"/>
        </w:rPr>
        <w:t>完成</w:t>
      </w:r>
      <w:r w:rsidR="003E10C9">
        <w:rPr>
          <w:rFonts w:asciiTheme="minorEastAsia" w:eastAsiaTheme="minorEastAsia" w:hAnsiTheme="minorEastAsia" w:hint="eastAsia"/>
          <w:sz w:val="24"/>
          <w:szCs w:val="24"/>
        </w:rPr>
        <w:t>IDC机房</w:t>
      </w:r>
      <w:r w:rsidR="00EB0A6F">
        <w:rPr>
          <w:rFonts w:asciiTheme="minorEastAsia" w:eastAsiaTheme="minorEastAsia" w:hAnsiTheme="minorEastAsia" w:hint="eastAsia"/>
          <w:sz w:val="24"/>
          <w:szCs w:val="24"/>
        </w:rPr>
        <w:t>网络设备服务器上架工作</w:t>
      </w:r>
      <w:r w:rsidR="0070463E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681141" w:rsidRPr="00636D67" w:rsidRDefault="00681141" w:rsidP="00636D67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636D67">
        <w:rPr>
          <w:rFonts w:asciiTheme="minorEastAsia" w:eastAsiaTheme="minorEastAsia" w:hAnsiTheme="minorEastAsia" w:hint="eastAsia"/>
          <w:sz w:val="24"/>
          <w:szCs w:val="24"/>
        </w:rPr>
        <w:t>3).</w:t>
      </w:r>
      <w:r w:rsidR="00EB0A6F">
        <w:rPr>
          <w:rFonts w:asciiTheme="minorEastAsia" w:eastAsiaTheme="minorEastAsia" w:hAnsiTheme="minorEastAsia" w:hint="eastAsia"/>
          <w:sz w:val="24"/>
          <w:szCs w:val="24"/>
        </w:rPr>
        <w:t>完成</w:t>
      </w:r>
      <w:r w:rsidR="003E10C9">
        <w:rPr>
          <w:rFonts w:asciiTheme="minorEastAsia" w:eastAsiaTheme="minorEastAsia" w:hAnsiTheme="minorEastAsia" w:hint="eastAsia"/>
          <w:sz w:val="24"/>
          <w:szCs w:val="24"/>
        </w:rPr>
        <w:t>IDC机房</w:t>
      </w:r>
      <w:r w:rsidR="00EB0A6F">
        <w:rPr>
          <w:rFonts w:asciiTheme="minorEastAsia" w:eastAsiaTheme="minorEastAsia" w:hAnsiTheme="minorEastAsia" w:hint="eastAsia"/>
          <w:sz w:val="24"/>
          <w:szCs w:val="24"/>
        </w:rPr>
        <w:t>网络设备的加电调试工作</w:t>
      </w:r>
      <w:r w:rsidR="0070463E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681141" w:rsidRPr="00636D67" w:rsidRDefault="00681141" w:rsidP="00636D67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636D67">
        <w:rPr>
          <w:rFonts w:asciiTheme="minorEastAsia" w:eastAsiaTheme="minorEastAsia" w:hAnsiTheme="minorEastAsia" w:hint="eastAsia"/>
          <w:sz w:val="24"/>
          <w:szCs w:val="24"/>
        </w:rPr>
        <w:t>4).</w:t>
      </w:r>
      <w:r w:rsidR="00EB0A6F">
        <w:rPr>
          <w:rFonts w:asciiTheme="minorEastAsia" w:eastAsiaTheme="minorEastAsia" w:hAnsiTheme="minorEastAsia" w:hint="eastAsia"/>
          <w:sz w:val="24"/>
          <w:szCs w:val="24"/>
        </w:rPr>
        <w:t>完成</w:t>
      </w:r>
      <w:r w:rsidR="003E10C9">
        <w:rPr>
          <w:rFonts w:asciiTheme="minorEastAsia" w:eastAsiaTheme="minorEastAsia" w:hAnsiTheme="minorEastAsia" w:hint="eastAsia"/>
          <w:sz w:val="24"/>
          <w:szCs w:val="24"/>
        </w:rPr>
        <w:t>IDC机房</w:t>
      </w:r>
      <w:r w:rsidR="00EB0A6F">
        <w:rPr>
          <w:rFonts w:asciiTheme="minorEastAsia" w:eastAsiaTheme="minorEastAsia" w:hAnsiTheme="minorEastAsia" w:hint="eastAsia"/>
          <w:sz w:val="24"/>
          <w:szCs w:val="24"/>
        </w:rPr>
        <w:t>网络的测试工作</w:t>
      </w:r>
      <w:r w:rsidR="0070463E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681141" w:rsidRDefault="00681141" w:rsidP="00636D67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636D67">
        <w:rPr>
          <w:rFonts w:asciiTheme="minorEastAsia" w:eastAsiaTheme="minorEastAsia" w:hAnsiTheme="minorEastAsia" w:hint="eastAsia"/>
          <w:sz w:val="24"/>
          <w:szCs w:val="24"/>
        </w:rPr>
        <w:t>5).</w:t>
      </w:r>
      <w:r w:rsidR="00EB0A6F">
        <w:rPr>
          <w:rFonts w:asciiTheme="minorEastAsia" w:eastAsiaTheme="minorEastAsia" w:hAnsiTheme="minorEastAsia" w:hint="eastAsia"/>
          <w:sz w:val="24"/>
          <w:szCs w:val="24"/>
        </w:rPr>
        <w:t>完成</w:t>
      </w:r>
      <w:r w:rsidR="003E10C9">
        <w:rPr>
          <w:rFonts w:asciiTheme="minorEastAsia" w:eastAsiaTheme="minorEastAsia" w:hAnsiTheme="minorEastAsia" w:hint="eastAsia"/>
          <w:sz w:val="24"/>
          <w:szCs w:val="24"/>
        </w:rPr>
        <w:t>IDC机房</w:t>
      </w:r>
      <w:r w:rsidR="00EB0A6F">
        <w:rPr>
          <w:rFonts w:asciiTheme="minorEastAsia" w:eastAsiaTheme="minorEastAsia" w:hAnsiTheme="minorEastAsia" w:hint="eastAsia"/>
          <w:sz w:val="24"/>
          <w:szCs w:val="24"/>
        </w:rPr>
        <w:t>系统的上线工作</w:t>
      </w:r>
      <w:r w:rsidR="0070463E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681141" w:rsidRPr="00636D67" w:rsidRDefault="00CF41D9" w:rsidP="00CF41D9">
      <w:pPr>
        <w:pStyle w:val="1"/>
      </w:pPr>
      <w:bookmarkStart w:id="5" w:name="_Toc294274195"/>
      <w:bookmarkStart w:id="6" w:name="_Toc421605273"/>
      <w:r>
        <w:rPr>
          <w:rFonts w:hint="eastAsia"/>
        </w:rPr>
        <w:lastRenderedPageBreak/>
        <w:t>第二</w:t>
      </w:r>
      <w:proofErr w:type="gramStart"/>
      <w:r>
        <w:rPr>
          <w:rFonts w:hint="eastAsia"/>
        </w:rPr>
        <w:t>章</w:t>
      </w:r>
      <w:r w:rsidR="00681141" w:rsidRPr="00636D67">
        <w:rPr>
          <w:rFonts w:hint="eastAsia"/>
        </w:rPr>
        <w:t>项目</w:t>
      </w:r>
      <w:proofErr w:type="gramEnd"/>
      <w:r w:rsidR="00486FDD" w:rsidRPr="00636D67">
        <w:rPr>
          <w:rFonts w:hint="eastAsia"/>
        </w:rPr>
        <w:t>建设规划</w:t>
      </w:r>
      <w:bookmarkEnd w:id="5"/>
      <w:bookmarkEnd w:id="6"/>
    </w:p>
    <w:p w:rsidR="004F4C6B" w:rsidRDefault="00CF41D9" w:rsidP="002424E3">
      <w:pPr>
        <w:pStyle w:val="2"/>
      </w:pPr>
      <w:bookmarkStart w:id="7" w:name="_Toc294274197"/>
      <w:bookmarkStart w:id="8" w:name="_Toc421605274"/>
      <w:r>
        <w:rPr>
          <w:rFonts w:hint="eastAsia"/>
        </w:rPr>
        <w:t>2</w:t>
      </w:r>
      <w:r w:rsidR="00681141" w:rsidRPr="00636D67">
        <w:rPr>
          <w:rFonts w:hint="eastAsia"/>
        </w:rPr>
        <w:t>.</w:t>
      </w:r>
      <w:r w:rsidR="009D37AA">
        <w:rPr>
          <w:rFonts w:hint="eastAsia"/>
        </w:rPr>
        <w:t>1</w:t>
      </w:r>
      <w:r w:rsidR="00486FDD" w:rsidRPr="00636D67">
        <w:rPr>
          <w:rFonts w:hint="eastAsia"/>
        </w:rPr>
        <w:t>网络结构图</w:t>
      </w:r>
      <w:bookmarkEnd w:id="7"/>
      <w:bookmarkEnd w:id="8"/>
    </w:p>
    <w:p w:rsidR="00F14ACF" w:rsidRPr="00B86EA9" w:rsidRDefault="00DC5A95" w:rsidP="009A609F">
      <w:pPr>
        <w:jc w:val="center"/>
      </w:pPr>
      <w:r>
        <w:object w:dxaOrig="14029" w:dyaOrig="15845">
          <v:shape id="_x0000_i1025" type="#_x0000_t75" style="width:465.75pt;height:537pt" o:ole="">
            <v:imagedata r:id="rId9" o:title=""/>
          </v:shape>
          <o:OLEObject Type="Embed" ProgID="Visio.Drawing.11" ShapeID="_x0000_i1025" DrawAspect="Content" ObjectID="_1495347784" r:id="rId10"/>
        </w:object>
      </w:r>
    </w:p>
    <w:p w:rsidR="00374673" w:rsidRDefault="00374673">
      <w:pPr>
        <w:pStyle w:val="2"/>
      </w:pPr>
      <w:bookmarkStart w:id="9" w:name="_Toc421605275"/>
      <w:bookmarkStart w:id="10" w:name="_Toc265709323"/>
      <w:bookmarkStart w:id="11" w:name="_Toc294274198"/>
      <w:r w:rsidRPr="00374673">
        <w:rPr>
          <w:rFonts w:hint="eastAsia"/>
        </w:rPr>
        <w:lastRenderedPageBreak/>
        <w:t>2.2</w:t>
      </w:r>
      <w:r>
        <w:rPr>
          <w:rFonts w:hint="eastAsia"/>
        </w:rPr>
        <w:t>机柜图</w:t>
      </w:r>
      <w:bookmarkEnd w:id="9"/>
    </w:p>
    <w:p w:rsidR="00374673" w:rsidRDefault="00F61BE1" w:rsidP="00374673">
      <w:r>
        <w:rPr>
          <w:noProof/>
        </w:rPr>
        <w:drawing>
          <wp:inline distT="0" distB="0" distL="0" distR="0" wp14:anchorId="37849AC0" wp14:editId="2E4B6A35">
            <wp:extent cx="5278120" cy="25584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673" w:rsidRDefault="00F61BE1" w:rsidP="00374673">
      <w:r>
        <w:rPr>
          <w:noProof/>
        </w:rPr>
        <w:drawing>
          <wp:inline distT="0" distB="0" distL="0" distR="0" wp14:anchorId="5EB79B05" wp14:editId="210541D8">
            <wp:extent cx="5278120" cy="34150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673" w:rsidRDefault="00374673" w:rsidP="00374673"/>
    <w:p w:rsidR="00374673" w:rsidRDefault="00374673" w:rsidP="00374673"/>
    <w:p w:rsidR="00374673" w:rsidRPr="00374673" w:rsidRDefault="00374673" w:rsidP="00374673"/>
    <w:p w:rsidR="00370FFF" w:rsidRDefault="00CF41D9" w:rsidP="002424E3">
      <w:pPr>
        <w:pStyle w:val="2"/>
      </w:pPr>
      <w:bookmarkStart w:id="12" w:name="_Toc421605276"/>
      <w:r>
        <w:rPr>
          <w:rFonts w:hint="eastAsia"/>
        </w:rPr>
        <w:lastRenderedPageBreak/>
        <w:t>2</w:t>
      </w:r>
      <w:r w:rsidR="00755DB2" w:rsidRPr="00636D67">
        <w:rPr>
          <w:rFonts w:hint="eastAsia"/>
        </w:rPr>
        <w:t>.</w:t>
      </w:r>
      <w:bookmarkEnd w:id="10"/>
      <w:bookmarkEnd w:id="11"/>
      <w:r w:rsidR="00374673">
        <w:rPr>
          <w:rFonts w:hint="eastAsia"/>
        </w:rPr>
        <w:t>3</w:t>
      </w:r>
      <w:r w:rsidR="00DF516E">
        <w:rPr>
          <w:rFonts w:hint="eastAsia"/>
        </w:rPr>
        <w:t>地址</w:t>
      </w:r>
      <w:proofErr w:type="gramStart"/>
      <w:r w:rsidR="00DF516E">
        <w:rPr>
          <w:rFonts w:hint="eastAsia"/>
        </w:rPr>
        <w:t>段</w:t>
      </w:r>
      <w:r w:rsidR="00A50CC4">
        <w:rPr>
          <w:rFonts w:hint="eastAsia"/>
        </w:rPr>
        <w:t>规划</w:t>
      </w:r>
      <w:proofErr w:type="gramEnd"/>
      <w:r w:rsidR="00A50CC4">
        <w:rPr>
          <w:rFonts w:hint="eastAsia"/>
        </w:rPr>
        <w:t>信息</w:t>
      </w:r>
      <w:r w:rsidR="00DF516E">
        <w:rPr>
          <w:rFonts w:hint="eastAsia"/>
        </w:rPr>
        <w:t>表</w:t>
      </w:r>
      <w:bookmarkEnd w:id="12"/>
    </w:p>
    <w:p w:rsidR="00D005A1" w:rsidRDefault="00876AB2" w:rsidP="00530104">
      <w:pPr>
        <w:pStyle w:val="3"/>
        <w:rPr>
          <w:sz w:val="28"/>
          <w:szCs w:val="28"/>
        </w:rPr>
      </w:pPr>
      <w:bookmarkStart w:id="13" w:name="_Toc421605277"/>
      <w:r>
        <w:rPr>
          <w:rFonts w:hint="eastAsia"/>
          <w:sz w:val="28"/>
          <w:szCs w:val="28"/>
        </w:rPr>
        <w:t>2.3</w:t>
      </w:r>
      <w:r w:rsidR="00B902AF" w:rsidRPr="00B902AF">
        <w:rPr>
          <w:rFonts w:hint="eastAsia"/>
          <w:sz w:val="28"/>
          <w:szCs w:val="28"/>
        </w:rPr>
        <w:t>.</w:t>
      </w:r>
      <w:r w:rsidR="00D005A1" w:rsidRPr="00B902AF">
        <w:rPr>
          <w:rFonts w:hint="eastAsia"/>
          <w:sz w:val="28"/>
          <w:szCs w:val="28"/>
        </w:rPr>
        <w:t>1</w:t>
      </w:r>
      <w:r w:rsidR="00D005A1" w:rsidRPr="00B902AF">
        <w:rPr>
          <w:rFonts w:hint="eastAsia"/>
          <w:sz w:val="28"/>
          <w:szCs w:val="28"/>
        </w:rPr>
        <w:t>规划信息表</w:t>
      </w:r>
      <w:bookmarkEnd w:id="13"/>
    </w:p>
    <w:tbl>
      <w:tblPr>
        <w:tblW w:w="9229" w:type="dxa"/>
        <w:tblInd w:w="93" w:type="dxa"/>
        <w:tblLook w:val="04A0" w:firstRow="1" w:lastRow="0" w:firstColumn="1" w:lastColumn="0" w:noHBand="0" w:noVBand="1"/>
      </w:tblPr>
      <w:tblGrid>
        <w:gridCol w:w="2142"/>
        <w:gridCol w:w="2438"/>
        <w:gridCol w:w="851"/>
        <w:gridCol w:w="797"/>
        <w:gridCol w:w="3001"/>
      </w:tblGrid>
      <w:tr w:rsidR="00307B3C" w:rsidRPr="00636D67" w:rsidTr="00B44605">
        <w:trPr>
          <w:trHeight w:val="285"/>
        </w:trPr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307B3C" w:rsidRPr="00E742EB" w:rsidRDefault="00307B3C" w:rsidP="00FA03AD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 w:rsidRPr="00E742EB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类型</w:t>
            </w:r>
          </w:p>
        </w:tc>
        <w:tc>
          <w:tcPr>
            <w:tcW w:w="2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307B3C" w:rsidRPr="00E742EB" w:rsidRDefault="00307B3C" w:rsidP="00FA03AD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 w:rsidRPr="00E742EB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IP 网段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307B3C" w:rsidRPr="00E742EB" w:rsidRDefault="00307B3C" w:rsidP="00FA03AD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proofErr w:type="spellStart"/>
            <w:r w:rsidRPr="00E742EB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vlan</w:t>
            </w:r>
            <w:proofErr w:type="spellEnd"/>
          </w:p>
        </w:tc>
        <w:tc>
          <w:tcPr>
            <w:tcW w:w="7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307B3C" w:rsidRPr="00E742EB" w:rsidRDefault="00307B3C" w:rsidP="00FA03AD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 w:rsidRPr="00E742EB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数量</w:t>
            </w:r>
            <w:r w:rsidR="004E275C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(台)</w:t>
            </w:r>
          </w:p>
        </w:tc>
        <w:tc>
          <w:tcPr>
            <w:tcW w:w="30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</w:tcPr>
          <w:p w:rsidR="00307B3C" w:rsidRPr="00E742EB" w:rsidRDefault="00307B3C" w:rsidP="00FA03AD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 w:rsidRPr="00E742EB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备注</w:t>
            </w:r>
          </w:p>
        </w:tc>
      </w:tr>
      <w:tr w:rsidR="00307B3C" w:rsidRPr="00636D67" w:rsidTr="00B44605">
        <w:trPr>
          <w:trHeight w:val="285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07B3C" w:rsidRPr="00E742EB" w:rsidRDefault="00307B3C" w:rsidP="00C0116B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 w:rsidRPr="00E742EB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互联网互联</w:t>
            </w:r>
          </w:p>
        </w:tc>
        <w:tc>
          <w:tcPr>
            <w:tcW w:w="2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0116B" w:rsidRPr="00C0116B" w:rsidRDefault="00C0116B" w:rsidP="00C0116B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 w:rsidRPr="00C0116B">
              <w:rPr>
                <w:rFonts w:asciiTheme="minorEastAsia" w:eastAsiaTheme="minorEastAsia" w:hAnsiTheme="minorEastAsia" w:cs="宋体"/>
                <w:sz w:val="18"/>
                <w:szCs w:val="18"/>
              </w:rPr>
              <w:t>电信：</w:t>
            </w:r>
            <w:r w:rsidR="00B44605">
              <w:rPr>
                <w:rFonts w:asciiTheme="minorEastAsia" w:eastAsiaTheme="minorEastAsia" w:hAnsiTheme="minorEastAsia" w:cs="宋体"/>
                <w:sz w:val="18"/>
                <w:szCs w:val="18"/>
              </w:rPr>
              <w:t>183</w:t>
            </w:r>
            <w:r w:rsidR="00B44605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.</w:t>
            </w:r>
            <w:r w:rsidR="00B44605">
              <w:rPr>
                <w:rFonts w:asciiTheme="minorEastAsia" w:eastAsiaTheme="minorEastAsia" w:hAnsiTheme="minorEastAsia" w:cs="宋体"/>
                <w:sz w:val="18"/>
                <w:szCs w:val="18"/>
              </w:rPr>
              <w:t>136.134.128/25</w:t>
            </w:r>
          </w:p>
          <w:p w:rsidR="00C0116B" w:rsidRPr="00C0116B" w:rsidRDefault="00C0116B" w:rsidP="00C0116B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 w:rsidRPr="00C0116B">
              <w:rPr>
                <w:rFonts w:asciiTheme="minorEastAsia" w:eastAsiaTheme="minorEastAsia" w:hAnsiTheme="minorEastAsia" w:cs="宋体"/>
                <w:sz w:val="18"/>
                <w:szCs w:val="18"/>
              </w:rPr>
              <w:t>联通：</w:t>
            </w:r>
            <w:r w:rsidR="00B44605">
              <w:rPr>
                <w:rFonts w:asciiTheme="minorEastAsia" w:eastAsiaTheme="minorEastAsia" w:hAnsiTheme="minorEastAsia" w:cs="宋体"/>
                <w:sz w:val="18"/>
                <w:szCs w:val="18"/>
              </w:rPr>
              <w:t>101.71.92.64/26</w:t>
            </w:r>
          </w:p>
          <w:p w:rsidR="00C0116B" w:rsidRPr="00E742EB" w:rsidRDefault="00C0116B" w:rsidP="009A609F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 w:rsidRPr="00C0116B">
              <w:rPr>
                <w:rFonts w:asciiTheme="minorEastAsia" w:eastAsiaTheme="minorEastAsia" w:hAnsiTheme="minorEastAsia" w:cs="宋体"/>
                <w:sz w:val="18"/>
                <w:szCs w:val="18"/>
              </w:rPr>
              <w:t>移动：</w:t>
            </w:r>
            <w:r w:rsidR="009A609F">
              <w:rPr>
                <w:rFonts w:asciiTheme="minorEastAsia" w:eastAsiaTheme="minorEastAsia" w:hAnsiTheme="minorEastAsia" w:cs="宋体"/>
                <w:sz w:val="18"/>
                <w:szCs w:val="18"/>
              </w:rPr>
              <w:t>X.X.X.X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07B3C" w:rsidRDefault="00B44605" w:rsidP="00C0116B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/>
                <w:sz w:val="18"/>
                <w:szCs w:val="18"/>
              </w:rPr>
              <w:t>2010</w:t>
            </w:r>
          </w:p>
          <w:p w:rsidR="00B44605" w:rsidRDefault="00B44605" w:rsidP="00C0116B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/>
                <w:sz w:val="18"/>
                <w:szCs w:val="18"/>
              </w:rPr>
              <w:t>2011</w:t>
            </w:r>
          </w:p>
          <w:p w:rsidR="00B44605" w:rsidRPr="00E742EB" w:rsidRDefault="00B44605" w:rsidP="00C0116B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/>
                <w:sz w:val="18"/>
                <w:szCs w:val="18"/>
              </w:rPr>
              <w:t>2012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07B3C" w:rsidRPr="00E742EB" w:rsidRDefault="00DA55DD" w:rsidP="00C0116B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3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07B3C" w:rsidRPr="00E742EB" w:rsidRDefault="00157B98" w:rsidP="007874A6">
            <w:pPr>
              <w:jc w:val="left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2*</w:t>
            </w:r>
            <w:proofErr w:type="spellStart"/>
            <w:r w:rsidR="00C0116B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Radwarelinkproof</w:t>
            </w:r>
            <w:proofErr w:type="spellEnd"/>
            <w:r w:rsidR="00C0116B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 xml:space="preserve"> 2016与</w:t>
            </w:r>
            <w:r w:rsidR="00AB5B88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IDC对接交换机</w:t>
            </w:r>
          </w:p>
        </w:tc>
      </w:tr>
      <w:tr w:rsidR="00307B3C" w:rsidRPr="00636D67" w:rsidTr="00B44605">
        <w:trPr>
          <w:trHeight w:val="285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07B3C" w:rsidRPr="00E742EB" w:rsidRDefault="00307B3C" w:rsidP="00B815CD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 w:rsidRPr="00E742EB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网络设备互联</w:t>
            </w:r>
          </w:p>
        </w:tc>
        <w:tc>
          <w:tcPr>
            <w:tcW w:w="2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07B3C" w:rsidRPr="00E742EB" w:rsidRDefault="00307B3C" w:rsidP="00B815CD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 w:rsidRPr="00E742EB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172.1</w:t>
            </w:r>
            <w:r w:rsidR="009B6AE8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7</w:t>
            </w:r>
            <w:r w:rsidRPr="00E742EB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.</w:t>
            </w:r>
            <w:r w:rsidR="002A2B7D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255</w:t>
            </w:r>
            <w:r w:rsidRPr="00E742EB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.</w:t>
            </w:r>
            <w:r w:rsidR="00283FC7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0</w:t>
            </w:r>
            <w:r w:rsidR="000F6808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/</w:t>
            </w:r>
            <w:r w:rsidR="00201F71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2</w:t>
            </w:r>
            <w:r w:rsidR="005949DD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9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07B3C" w:rsidRPr="00E742EB" w:rsidRDefault="009B6AE8" w:rsidP="00B815CD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2000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07B3C" w:rsidRPr="00E742EB" w:rsidRDefault="009B6AE8" w:rsidP="00B815CD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6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07B3C" w:rsidRPr="00E742EB" w:rsidRDefault="00157B98" w:rsidP="009B6AE8">
            <w:pPr>
              <w:jc w:val="left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 xml:space="preserve">2*H3C </w:t>
            </w:r>
            <w:r w:rsidR="009A609F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12510</w:t>
            </w:r>
            <w:r w:rsidR="009A609F">
              <w:rPr>
                <w:rFonts w:asciiTheme="minorEastAsia" w:eastAsiaTheme="minorEastAsia" w:hAnsiTheme="minorEastAsia" w:cs="宋体"/>
                <w:sz w:val="18"/>
                <w:szCs w:val="18"/>
              </w:rPr>
              <w:t>X</w:t>
            </w: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、</w:t>
            </w:r>
            <w:r w:rsidR="009A609F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2*</w:t>
            </w:r>
            <w:r w:rsidR="009A609F">
              <w:rPr>
                <w:rFonts w:asciiTheme="minorEastAsia" w:eastAsiaTheme="minorEastAsia" w:hAnsiTheme="minorEastAsia" w:cs="宋体"/>
                <w:sz w:val="18"/>
                <w:szCs w:val="18"/>
              </w:rPr>
              <w:t>H3C 5506EI、</w:t>
            </w: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2*ASA 5555</w:t>
            </w:r>
          </w:p>
        </w:tc>
      </w:tr>
      <w:tr w:rsidR="009B6AE8" w:rsidRPr="00636D67" w:rsidTr="00B44605">
        <w:trPr>
          <w:trHeight w:val="285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B6AE8" w:rsidRPr="009B6AE8" w:rsidRDefault="009B6AE8" w:rsidP="00B815CD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出口负载均衡</w:t>
            </w:r>
          </w:p>
        </w:tc>
        <w:tc>
          <w:tcPr>
            <w:tcW w:w="2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B6AE8" w:rsidRPr="00E742EB" w:rsidRDefault="009B6AE8" w:rsidP="005949DD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172.17.255.</w:t>
            </w:r>
            <w:r w:rsidR="005949DD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8</w:t>
            </w: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/29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B6AE8" w:rsidRDefault="009B6AE8" w:rsidP="00B815CD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2001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B6AE8" w:rsidRDefault="009B6AE8" w:rsidP="00B815CD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2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B6AE8" w:rsidRDefault="009B6AE8" w:rsidP="007874A6">
            <w:pPr>
              <w:jc w:val="left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2*</w:t>
            </w:r>
            <w:proofErr w:type="spellStart"/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Radwarelinkproof</w:t>
            </w:r>
            <w:proofErr w:type="spellEnd"/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 xml:space="preserve"> 2016</w:t>
            </w:r>
          </w:p>
        </w:tc>
      </w:tr>
      <w:tr w:rsidR="00155CC4" w:rsidRPr="00636D67" w:rsidTr="00B44605">
        <w:trPr>
          <w:trHeight w:val="285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55CC4" w:rsidRPr="004F4673" w:rsidRDefault="00262085" w:rsidP="00A30DBA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计算节点业务1</w:t>
            </w:r>
          </w:p>
        </w:tc>
        <w:tc>
          <w:tcPr>
            <w:tcW w:w="2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55CC4" w:rsidRPr="00E742EB" w:rsidRDefault="00262085" w:rsidP="00A30DBA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192.168.0.0/24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55CC4" w:rsidRDefault="00262085" w:rsidP="00A30DBA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1000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55CC4" w:rsidRDefault="00155CC4" w:rsidP="00A30DBA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155CC4" w:rsidRDefault="00155CC4" w:rsidP="00932458">
            <w:pPr>
              <w:jc w:val="left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</w:p>
        </w:tc>
      </w:tr>
      <w:tr w:rsidR="00155CC4" w:rsidRPr="00636D67" w:rsidTr="00B44605">
        <w:trPr>
          <w:trHeight w:val="285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55CC4" w:rsidRPr="00E742EB" w:rsidRDefault="00262085" w:rsidP="00A30DBA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计算节点业务2</w:t>
            </w:r>
          </w:p>
        </w:tc>
        <w:tc>
          <w:tcPr>
            <w:tcW w:w="2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55CC4" w:rsidRPr="00E742EB" w:rsidRDefault="00155CC4" w:rsidP="00A30DBA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 w:rsidRPr="00E742EB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192.168.</w:t>
            </w:r>
            <w:r w:rsidR="00262085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1</w:t>
            </w:r>
            <w:r w:rsidRPr="00E742EB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.</w:t>
            </w: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0/</w:t>
            </w:r>
            <w:r w:rsidRPr="00E742EB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24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55CC4" w:rsidRPr="00E742EB" w:rsidRDefault="00262085" w:rsidP="00A30DBA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/>
                <w:sz w:val="18"/>
                <w:szCs w:val="18"/>
              </w:rPr>
              <w:t>1001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55CC4" w:rsidRPr="00E742EB" w:rsidRDefault="00155CC4" w:rsidP="00A30DBA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155CC4" w:rsidRPr="00E742EB" w:rsidRDefault="00155CC4" w:rsidP="00932458">
            <w:pPr>
              <w:jc w:val="left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</w:p>
        </w:tc>
      </w:tr>
      <w:tr w:rsidR="00AE3DB9" w:rsidRPr="00636D67" w:rsidTr="00B44605">
        <w:trPr>
          <w:trHeight w:val="285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E3DB9" w:rsidRPr="00E742EB" w:rsidRDefault="007356E6" w:rsidP="00A30DBA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对外业务1</w:t>
            </w:r>
          </w:p>
        </w:tc>
        <w:tc>
          <w:tcPr>
            <w:tcW w:w="2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E3DB9" w:rsidRPr="00E742EB" w:rsidRDefault="007356E6" w:rsidP="00AE3DB9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192.168.10.0/24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E3DB9" w:rsidRDefault="007356E6" w:rsidP="009C0002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1010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E3DB9" w:rsidRDefault="00AE3DB9" w:rsidP="00A30DBA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E3DB9" w:rsidRDefault="00AE3DB9" w:rsidP="00932458">
            <w:pPr>
              <w:jc w:val="left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</w:p>
        </w:tc>
      </w:tr>
      <w:tr w:rsidR="004733D1" w:rsidRPr="00636D67" w:rsidTr="00B44605">
        <w:trPr>
          <w:trHeight w:val="285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33D1" w:rsidRPr="00E742EB" w:rsidRDefault="004733D1" w:rsidP="004733D1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对外业务</w:t>
            </w:r>
            <w:r w:rsidR="00FC4880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2</w:t>
            </w:r>
          </w:p>
        </w:tc>
        <w:tc>
          <w:tcPr>
            <w:tcW w:w="2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33D1" w:rsidRPr="00E742EB" w:rsidRDefault="004733D1" w:rsidP="004733D1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192.168.1</w:t>
            </w:r>
            <w:r>
              <w:rPr>
                <w:rFonts w:asciiTheme="minorEastAsia" w:eastAsiaTheme="minorEastAsia" w:hAnsiTheme="minorEastAsia" w:cs="宋体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.0/24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33D1" w:rsidRDefault="004733D1" w:rsidP="004733D1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101</w:t>
            </w:r>
            <w:r>
              <w:rPr>
                <w:rFonts w:asciiTheme="minorEastAsia" w:eastAsiaTheme="minorEastAsia" w:hAnsiTheme="minorEastAsia" w:cs="宋体"/>
                <w:sz w:val="18"/>
                <w:szCs w:val="18"/>
              </w:rPr>
              <w:t>1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33D1" w:rsidRDefault="004733D1" w:rsidP="004733D1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4733D1" w:rsidRDefault="004733D1" w:rsidP="004733D1">
            <w:pPr>
              <w:jc w:val="left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</w:p>
        </w:tc>
      </w:tr>
      <w:tr w:rsidR="004733D1" w:rsidRPr="00636D67" w:rsidTr="00B44605">
        <w:trPr>
          <w:trHeight w:val="285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33D1" w:rsidRDefault="004733D1" w:rsidP="004733D1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其他服务器/存储业务</w:t>
            </w:r>
          </w:p>
        </w:tc>
        <w:tc>
          <w:tcPr>
            <w:tcW w:w="2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33D1" w:rsidRPr="00E742EB" w:rsidRDefault="004733D1" w:rsidP="004733D1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192.168.123.0/24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33D1" w:rsidRDefault="004733D1" w:rsidP="004733D1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1123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33D1" w:rsidRDefault="003E0AE2" w:rsidP="004733D1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33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4733D1" w:rsidRDefault="004733D1" w:rsidP="004733D1">
            <w:pPr>
              <w:jc w:val="left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</w:p>
        </w:tc>
      </w:tr>
      <w:tr w:rsidR="00514242" w:rsidRPr="00636D67" w:rsidTr="00B44605">
        <w:trPr>
          <w:trHeight w:val="285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14242" w:rsidRDefault="00514242" w:rsidP="004733D1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计算节点网管段</w:t>
            </w:r>
            <w:r w:rsidR="0036756F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(</w:t>
            </w: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TE</w:t>
            </w:r>
            <w:r w:rsidR="0036756F">
              <w:rPr>
                <w:rFonts w:asciiTheme="minorEastAsia" w:eastAsiaTheme="minorEastAsia" w:hAnsiTheme="minorEastAsia" w:cs="宋体"/>
                <w:sz w:val="18"/>
                <w:szCs w:val="18"/>
              </w:rPr>
              <w:t>)</w:t>
            </w:r>
          </w:p>
        </w:tc>
        <w:tc>
          <w:tcPr>
            <w:tcW w:w="2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14242" w:rsidRDefault="00514242" w:rsidP="004733D1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192.168.124.0/24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14242" w:rsidRDefault="00514242" w:rsidP="004733D1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1124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14242" w:rsidRDefault="00514242" w:rsidP="004733D1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60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14242" w:rsidRDefault="00514242" w:rsidP="004733D1">
            <w:pPr>
              <w:jc w:val="left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</w:p>
        </w:tc>
      </w:tr>
      <w:tr w:rsidR="004733D1" w:rsidRPr="00636D67" w:rsidTr="00B44605">
        <w:trPr>
          <w:trHeight w:val="285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33D1" w:rsidRDefault="004733D1" w:rsidP="004733D1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计算节点网管段</w:t>
            </w:r>
            <w:r w:rsidR="0036756F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(</w:t>
            </w:r>
            <w:r w:rsidR="00514242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G</w:t>
            </w:r>
            <w:r w:rsidR="00514242">
              <w:rPr>
                <w:rFonts w:asciiTheme="minorEastAsia" w:eastAsiaTheme="minorEastAsia" w:hAnsiTheme="minorEastAsia" w:cs="宋体"/>
                <w:sz w:val="18"/>
                <w:szCs w:val="18"/>
              </w:rPr>
              <w:t>E</w:t>
            </w:r>
            <w:r w:rsidR="0036756F">
              <w:rPr>
                <w:rFonts w:asciiTheme="minorEastAsia" w:eastAsiaTheme="minorEastAsia" w:hAnsiTheme="minorEastAsia" w:cs="宋体"/>
                <w:sz w:val="18"/>
                <w:szCs w:val="18"/>
              </w:rPr>
              <w:t>)</w:t>
            </w:r>
            <w:bookmarkStart w:id="14" w:name="_GoBack"/>
            <w:bookmarkEnd w:id="14"/>
          </w:p>
        </w:tc>
        <w:tc>
          <w:tcPr>
            <w:tcW w:w="2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33D1" w:rsidRPr="00E742EB" w:rsidRDefault="004733D1" w:rsidP="004733D1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192.168.125.0/24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33D1" w:rsidRDefault="004733D1" w:rsidP="004733D1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1125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33D1" w:rsidRDefault="004733D1" w:rsidP="004733D1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60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4733D1" w:rsidRDefault="004733D1" w:rsidP="004733D1">
            <w:pPr>
              <w:jc w:val="left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</w:p>
        </w:tc>
      </w:tr>
      <w:tr w:rsidR="004733D1" w:rsidRPr="00636D67" w:rsidTr="00B44605">
        <w:trPr>
          <w:trHeight w:val="285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33D1" w:rsidRDefault="004733D1" w:rsidP="004733D1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设备带内网管段</w:t>
            </w:r>
          </w:p>
        </w:tc>
        <w:tc>
          <w:tcPr>
            <w:tcW w:w="2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33D1" w:rsidRPr="00E742EB" w:rsidRDefault="004733D1" w:rsidP="004733D1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192.168.126.0/24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33D1" w:rsidRDefault="004733D1" w:rsidP="004733D1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1126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33D1" w:rsidRDefault="004733D1" w:rsidP="004733D1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12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4733D1" w:rsidRDefault="004733D1" w:rsidP="004733D1">
            <w:pPr>
              <w:jc w:val="left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</w:p>
        </w:tc>
      </w:tr>
      <w:tr w:rsidR="004733D1" w:rsidRPr="00636D67" w:rsidTr="00B44605">
        <w:trPr>
          <w:trHeight w:val="285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33D1" w:rsidRPr="00E742EB" w:rsidRDefault="004733D1" w:rsidP="004733D1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带外网管段</w:t>
            </w:r>
          </w:p>
        </w:tc>
        <w:tc>
          <w:tcPr>
            <w:tcW w:w="2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33D1" w:rsidRPr="00E742EB" w:rsidRDefault="004733D1" w:rsidP="004733D1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192.168.127.0/</w:t>
            </w:r>
            <w:r w:rsidRPr="00E742EB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24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33D1" w:rsidRPr="00E742EB" w:rsidRDefault="004733D1" w:rsidP="004733D1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1127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33D1" w:rsidRPr="00E742EB" w:rsidRDefault="00A93032" w:rsidP="004733D1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93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4733D1" w:rsidRPr="00E742EB" w:rsidRDefault="004733D1" w:rsidP="004733D1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</w:p>
        </w:tc>
      </w:tr>
      <w:tr w:rsidR="00D163C1" w:rsidRPr="00636D67" w:rsidTr="00B44605">
        <w:trPr>
          <w:trHeight w:val="285"/>
        </w:trPr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63C1" w:rsidRDefault="00D163C1" w:rsidP="004733D1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/>
                <w:sz w:val="18"/>
                <w:szCs w:val="18"/>
              </w:rPr>
              <w:t>BFD-MAD检测段</w:t>
            </w:r>
          </w:p>
        </w:tc>
        <w:tc>
          <w:tcPr>
            <w:tcW w:w="2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63C1" w:rsidRDefault="00C657EF" w:rsidP="00C657EF">
            <w:pPr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192.168.115-</w:t>
            </w:r>
            <w:r w:rsidR="00D163C1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120.0</w:t>
            </w:r>
            <w:r w:rsidR="00D163C1">
              <w:rPr>
                <w:rFonts w:asciiTheme="minorEastAsia" w:eastAsiaTheme="minorEastAsia" w:hAnsiTheme="minorEastAsia" w:cs="宋体"/>
                <w:sz w:val="18"/>
                <w:szCs w:val="18"/>
              </w:rPr>
              <w:t>/24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63C1" w:rsidRDefault="00D163C1" w:rsidP="004733D1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1115-1120</w:t>
            </w:r>
          </w:p>
        </w:tc>
        <w:tc>
          <w:tcPr>
            <w:tcW w:w="7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63C1" w:rsidRDefault="00C657EF" w:rsidP="004733D1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7</w:t>
            </w:r>
          </w:p>
        </w:tc>
        <w:tc>
          <w:tcPr>
            <w:tcW w:w="30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163C1" w:rsidRPr="00E742EB" w:rsidRDefault="00D163C1" w:rsidP="004733D1">
            <w:pPr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</w:p>
        </w:tc>
      </w:tr>
    </w:tbl>
    <w:p w:rsidR="00D005A1" w:rsidRDefault="00876AB2" w:rsidP="00530104">
      <w:pPr>
        <w:pStyle w:val="3"/>
        <w:rPr>
          <w:sz w:val="28"/>
          <w:szCs w:val="28"/>
        </w:rPr>
      </w:pPr>
      <w:bookmarkStart w:id="15" w:name="_Toc421605278"/>
      <w:bookmarkStart w:id="16" w:name="_Toc294274199"/>
      <w:r>
        <w:rPr>
          <w:rFonts w:hint="eastAsia"/>
          <w:sz w:val="28"/>
          <w:szCs w:val="28"/>
        </w:rPr>
        <w:t>2.3</w:t>
      </w:r>
      <w:r w:rsidR="00D005A1" w:rsidRPr="00B902AF">
        <w:rPr>
          <w:rFonts w:hint="eastAsia"/>
          <w:sz w:val="28"/>
          <w:szCs w:val="28"/>
        </w:rPr>
        <w:t>.2</w:t>
      </w:r>
      <w:r w:rsidR="00D005A1" w:rsidRPr="00B902AF">
        <w:rPr>
          <w:rFonts w:hint="eastAsia"/>
          <w:sz w:val="28"/>
          <w:szCs w:val="28"/>
        </w:rPr>
        <w:t>网络设备接口规划表</w:t>
      </w:r>
      <w:bookmarkEnd w:id="15"/>
    </w:p>
    <w:p w:rsidR="00B541FB" w:rsidRDefault="00575EBA" w:rsidP="00CF6E32">
      <w:r>
        <w:rPr>
          <w:rFonts w:hint="eastAsia"/>
        </w:rPr>
        <w:t>1</w:t>
      </w:r>
      <w:r w:rsidR="00CF6E32">
        <w:rPr>
          <w:rFonts w:hint="eastAsia"/>
        </w:rPr>
        <w:t>、</w:t>
      </w:r>
      <w:r w:rsidR="00972F68">
        <w:rPr>
          <w:rFonts w:hint="eastAsia"/>
        </w:rPr>
        <w:t>链路负载</w:t>
      </w:r>
      <w:r>
        <w:rPr>
          <w:rFonts w:hint="eastAsia"/>
        </w:rPr>
        <w:t>与</w:t>
      </w:r>
      <w:r w:rsidR="000618AC">
        <w:rPr>
          <w:rFonts w:hint="eastAsia"/>
        </w:rPr>
        <w:t>H</w:t>
      </w:r>
      <w:r w:rsidR="000618AC">
        <w:t>3C</w:t>
      </w:r>
      <w:r w:rsidR="00EE57D5">
        <w:t xml:space="preserve"> </w:t>
      </w:r>
      <w:r w:rsidR="000618AC">
        <w:t>5560EI</w:t>
      </w:r>
      <w:r>
        <w:rPr>
          <w:rFonts w:hint="eastAsia"/>
        </w:rPr>
        <w:t>交换对接端口</w:t>
      </w:r>
      <w:r w:rsidR="00CF6E32">
        <w:rPr>
          <w:rFonts w:hint="eastAsia"/>
        </w:rPr>
        <w:t>地址</w:t>
      </w:r>
      <w:r>
        <w:rPr>
          <w:rFonts w:hint="eastAsia"/>
        </w:rPr>
        <w:t>规划</w:t>
      </w:r>
    </w:p>
    <w:tbl>
      <w:tblPr>
        <w:tblW w:w="9227" w:type="dxa"/>
        <w:tblInd w:w="95" w:type="dxa"/>
        <w:tblLayout w:type="fixed"/>
        <w:tblLook w:val="04A0" w:firstRow="1" w:lastRow="0" w:firstColumn="1" w:lastColumn="0" w:noHBand="0" w:noVBand="1"/>
      </w:tblPr>
      <w:tblGrid>
        <w:gridCol w:w="2027"/>
        <w:gridCol w:w="1417"/>
        <w:gridCol w:w="1418"/>
        <w:gridCol w:w="1701"/>
        <w:gridCol w:w="1388"/>
        <w:gridCol w:w="1276"/>
      </w:tblGrid>
      <w:tr w:rsidR="00972F68" w:rsidRPr="002A3242" w:rsidTr="00FC7681">
        <w:trPr>
          <w:trHeight w:val="333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72F68" w:rsidRPr="002A3242" w:rsidRDefault="00972F68" w:rsidP="007A77E4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型号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72F68" w:rsidRPr="002A3242" w:rsidRDefault="00972F68" w:rsidP="007A77E4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接口地址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72F68" w:rsidRPr="002A3242" w:rsidRDefault="00972F68" w:rsidP="007A77E4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VIP地址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72F68" w:rsidRPr="002A3242" w:rsidRDefault="00972F68" w:rsidP="007A77E4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掩码</w:t>
            </w:r>
          </w:p>
        </w:tc>
        <w:tc>
          <w:tcPr>
            <w:tcW w:w="13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72F68" w:rsidRPr="002A3242" w:rsidRDefault="00972F68" w:rsidP="007A77E4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2A3242">
              <w:rPr>
                <w:rFonts w:ascii="宋体" w:hAnsi="宋体" w:cs="宋体" w:hint="eastAsia"/>
                <w:kern w:val="0"/>
                <w:sz w:val="22"/>
                <w:szCs w:val="22"/>
              </w:rPr>
              <w:t>网关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</w:tcPr>
          <w:p w:rsidR="00972F68" w:rsidRPr="002A3242" w:rsidRDefault="00972F68" w:rsidP="007A77E4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kern w:val="0"/>
                <w:sz w:val="22"/>
                <w:szCs w:val="22"/>
              </w:rPr>
              <w:t>vlan</w:t>
            </w:r>
            <w:proofErr w:type="spellEnd"/>
          </w:p>
        </w:tc>
      </w:tr>
      <w:tr w:rsidR="00972F68" w:rsidRPr="002A3242" w:rsidTr="00FC7681">
        <w:trPr>
          <w:trHeight w:val="270"/>
        </w:trPr>
        <w:tc>
          <w:tcPr>
            <w:tcW w:w="2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72F68" w:rsidRPr="002A3242" w:rsidRDefault="00FC7681" w:rsidP="000618AC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RJ02-</w:t>
            </w:r>
            <w:r w:rsidR="00972F68">
              <w:rPr>
                <w:rFonts w:ascii="宋体" w:hAnsi="宋体" w:cs="宋体" w:hint="eastAsia"/>
                <w:kern w:val="0"/>
                <w:sz w:val="18"/>
                <w:szCs w:val="18"/>
              </w:rPr>
              <w:t>Linkproof2016-</w:t>
            </w:r>
            <w:r w:rsidR="000618AC">
              <w:rPr>
                <w:rFonts w:ascii="宋体" w:hAnsi="宋体" w:cs="宋体"/>
                <w:kern w:val="0"/>
                <w:sz w:val="18"/>
                <w:szCs w:val="18"/>
              </w:rPr>
              <w:t>A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72F68" w:rsidRPr="002A3242" w:rsidRDefault="00972F68" w:rsidP="001F2D7C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172.1</w:t>
            </w:r>
            <w:r w:rsidR="008F142C">
              <w:rPr>
                <w:rFonts w:ascii="宋体" w:hAnsi="宋体" w:cs="宋体" w:hint="eastAsia"/>
                <w:kern w:val="0"/>
                <w:sz w:val="18"/>
                <w:szCs w:val="18"/>
              </w:rPr>
              <w:t>7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.255</w:t>
            </w: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.</w:t>
            </w:r>
            <w:r w:rsidR="00E1257F">
              <w:rPr>
                <w:rFonts w:ascii="宋体" w:hAnsi="宋体" w:cs="宋体" w:hint="eastAsia"/>
                <w:kern w:val="0"/>
                <w:sz w:val="18"/>
                <w:szCs w:val="18"/>
              </w:rPr>
              <w:t>1</w:t>
            </w:r>
            <w:r w:rsidR="001F2D7C">
              <w:rPr>
                <w:rFonts w:ascii="宋体" w:hAnsi="宋体" w:cs="宋体"/>
                <w:kern w:val="0"/>
                <w:sz w:val="18"/>
                <w:szCs w:val="18"/>
              </w:rPr>
              <w:t>0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2F68" w:rsidRPr="002A3242" w:rsidRDefault="00972F68" w:rsidP="001F2D7C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172.1</w:t>
            </w:r>
            <w:r w:rsidR="008F142C">
              <w:rPr>
                <w:rFonts w:ascii="宋体" w:hAnsi="宋体" w:cs="宋体" w:hint="eastAsia"/>
                <w:kern w:val="0"/>
                <w:sz w:val="18"/>
                <w:szCs w:val="18"/>
              </w:rPr>
              <w:t>7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.255</w:t>
            </w: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.</w:t>
            </w:r>
            <w:r w:rsidR="00F61BE1">
              <w:rPr>
                <w:rFonts w:ascii="宋体" w:hAnsi="宋体" w:cs="宋体" w:hint="eastAsia"/>
                <w:kern w:val="0"/>
                <w:sz w:val="18"/>
                <w:szCs w:val="18"/>
              </w:rPr>
              <w:t>1</w:t>
            </w:r>
            <w:r w:rsidR="001F2D7C">
              <w:rPr>
                <w:rFonts w:ascii="宋体" w:hAnsi="宋体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72F68" w:rsidRPr="002A3242" w:rsidRDefault="00972F68" w:rsidP="007A77E4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255.255.255.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24</w:t>
            </w:r>
            <w:r w:rsidR="008F142C">
              <w:rPr>
                <w:rFonts w:ascii="宋体" w:hAnsi="宋体" w:cs="宋体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138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72F68" w:rsidRPr="002A3242" w:rsidRDefault="00972F68" w:rsidP="001F2D7C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172.1</w:t>
            </w:r>
            <w:r w:rsidR="008F142C">
              <w:rPr>
                <w:rFonts w:ascii="宋体" w:hAnsi="宋体" w:cs="宋体" w:hint="eastAsia"/>
                <w:kern w:val="0"/>
                <w:sz w:val="18"/>
                <w:szCs w:val="18"/>
              </w:rPr>
              <w:t>7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.255</w:t>
            </w: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.</w:t>
            </w:r>
            <w:r w:rsidR="00D52C2E">
              <w:rPr>
                <w:rFonts w:ascii="宋体" w:hAnsi="宋体" w:cs="宋体" w:hint="eastAsia"/>
                <w:kern w:val="0"/>
                <w:sz w:val="18"/>
                <w:szCs w:val="18"/>
              </w:rPr>
              <w:t>1</w:t>
            </w:r>
            <w:r w:rsidR="001F2D7C">
              <w:rPr>
                <w:rFonts w:ascii="宋体" w:hAnsi="宋体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1276" w:type="dxa"/>
            <w:vMerge w:val="restart"/>
            <w:tcBorders>
              <w:top w:val="nil"/>
              <w:left w:val="nil"/>
              <w:right w:val="single" w:sz="4" w:space="0" w:color="auto"/>
            </w:tcBorders>
            <w:vAlign w:val="center"/>
          </w:tcPr>
          <w:p w:rsidR="00972F68" w:rsidRPr="002A3242" w:rsidRDefault="008F142C" w:rsidP="007A77E4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2001</w:t>
            </w:r>
          </w:p>
        </w:tc>
      </w:tr>
      <w:tr w:rsidR="00972F68" w:rsidRPr="002A3242" w:rsidTr="00FC7681">
        <w:trPr>
          <w:trHeight w:val="343"/>
        </w:trPr>
        <w:tc>
          <w:tcPr>
            <w:tcW w:w="2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72F68" w:rsidRPr="002A3242" w:rsidRDefault="00FC7681" w:rsidP="000618AC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RJ02-</w:t>
            </w:r>
            <w:r w:rsidR="00972F68">
              <w:rPr>
                <w:rFonts w:ascii="宋体" w:hAnsi="宋体" w:cs="宋体" w:hint="eastAsia"/>
                <w:kern w:val="0"/>
                <w:sz w:val="18"/>
                <w:szCs w:val="18"/>
              </w:rPr>
              <w:t>Linkproof2016-</w:t>
            </w:r>
            <w:r w:rsidR="000618AC">
              <w:rPr>
                <w:rFonts w:ascii="宋体" w:hAnsi="宋体" w:cs="宋体"/>
                <w:kern w:val="0"/>
                <w:sz w:val="18"/>
                <w:szCs w:val="18"/>
              </w:rPr>
              <w:t>B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2F68" w:rsidRPr="002A3242" w:rsidRDefault="00972F68" w:rsidP="001F2D7C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172.1</w:t>
            </w:r>
            <w:r w:rsidR="008F142C">
              <w:rPr>
                <w:rFonts w:ascii="宋体" w:hAnsi="宋体" w:cs="宋体" w:hint="eastAsia"/>
                <w:kern w:val="0"/>
                <w:sz w:val="18"/>
                <w:szCs w:val="18"/>
              </w:rPr>
              <w:t>7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.255</w:t>
            </w: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.</w:t>
            </w:r>
            <w:r w:rsidR="00E1257F">
              <w:rPr>
                <w:rFonts w:ascii="宋体" w:hAnsi="宋体" w:cs="宋体" w:hint="eastAsia"/>
                <w:kern w:val="0"/>
                <w:sz w:val="18"/>
                <w:szCs w:val="18"/>
              </w:rPr>
              <w:t>1</w:t>
            </w:r>
            <w:r w:rsidR="001F2D7C">
              <w:rPr>
                <w:rFonts w:ascii="宋体" w:hAnsi="宋体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1418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972F68" w:rsidRPr="002A3242" w:rsidRDefault="00972F68" w:rsidP="007A77E4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72F68" w:rsidRPr="002A3242" w:rsidRDefault="00972F68" w:rsidP="007A77E4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38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72F68" w:rsidRPr="002A3242" w:rsidRDefault="00972F68" w:rsidP="007A77E4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1276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72F68" w:rsidRPr="002A3242" w:rsidRDefault="00972F68" w:rsidP="007A77E4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 w:rsidR="002E5A96" w:rsidRPr="002A3242" w:rsidTr="00FC7681">
        <w:trPr>
          <w:trHeight w:val="343"/>
        </w:trPr>
        <w:tc>
          <w:tcPr>
            <w:tcW w:w="2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E5A96" w:rsidRPr="002A3242" w:rsidRDefault="00FC7681" w:rsidP="007A77E4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RJ02-</w:t>
            </w:r>
            <w:r w:rsidR="00CD4D08" w:rsidRPr="00CD4D08">
              <w:rPr>
                <w:rFonts w:ascii="宋体" w:hAnsi="宋体" w:cs="宋体" w:hint="eastAsia"/>
                <w:kern w:val="0"/>
                <w:sz w:val="18"/>
                <w:szCs w:val="18"/>
              </w:rPr>
              <w:t>H</w:t>
            </w:r>
            <w:r w:rsidR="0044553E">
              <w:rPr>
                <w:rFonts w:ascii="宋体" w:hAnsi="宋体" w:cs="宋体"/>
                <w:kern w:val="0"/>
                <w:sz w:val="18"/>
                <w:szCs w:val="18"/>
              </w:rPr>
              <w:t>3C-S</w:t>
            </w:r>
            <w:r w:rsidR="00CD4D08" w:rsidRPr="00CD4D08">
              <w:rPr>
                <w:rFonts w:ascii="宋体" w:hAnsi="宋体" w:cs="宋体"/>
                <w:kern w:val="0"/>
                <w:sz w:val="18"/>
                <w:szCs w:val="18"/>
              </w:rPr>
              <w:t>5560EI</w:t>
            </w:r>
            <w:r w:rsidR="002E5A96"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-A</w:t>
            </w:r>
          </w:p>
        </w:tc>
        <w:tc>
          <w:tcPr>
            <w:tcW w:w="1417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F61BE1" w:rsidRPr="002A3242" w:rsidRDefault="002E5A96" w:rsidP="001F2D7C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172.17.255</w:t>
            </w: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.</w:t>
            </w:r>
            <w:r w:rsidR="00E1257F">
              <w:rPr>
                <w:rFonts w:ascii="宋体" w:hAnsi="宋体" w:cs="宋体" w:hint="eastAsia"/>
                <w:kern w:val="0"/>
                <w:sz w:val="18"/>
                <w:szCs w:val="18"/>
              </w:rPr>
              <w:t>9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2E5A96" w:rsidRPr="002A3242" w:rsidRDefault="002E5A96" w:rsidP="00972F68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2E5A96" w:rsidRPr="002A3242" w:rsidRDefault="002E5A96" w:rsidP="007A77E4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255.255.255.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248</w:t>
            </w:r>
          </w:p>
        </w:tc>
        <w:tc>
          <w:tcPr>
            <w:tcW w:w="1388" w:type="dxa"/>
            <w:vMerge w:val="restar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2E5A96" w:rsidRPr="002A3242" w:rsidRDefault="002E5A96" w:rsidP="001F2D7C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172.17.255</w:t>
            </w: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.</w:t>
            </w:r>
            <w:r w:rsidR="00D52C2E">
              <w:rPr>
                <w:rFonts w:ascii="宋体" w:hAnsi="宋体" w:cs="宋体" w:hint="eastAsia"/>
                <w:kern w:val="0"/>
                <w:sz w:val="18"/>
                <w:szCs w:val="18"/>
              </w:rPr>
              <w:t>1</w:t>
            </w:r>
            <w:r w:rsidR="001F2D7C">
              <w:rPr>
                <w:rFonts w:ascii="宋体" w:hAnsi="宋体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1276" w:type="dxa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:rsidR="002E5A96" w:rsidRPr="002A3242" w:rsidRDefault="002E5A96" w:rsidP="007A77E4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2001</w:t>
            </w:r>
          </w:p>
        </w:tc>
      </w:tr>
      <w:tr w:rsidR="002E5A96" w:rsidRPr="002A3242" w:rsidTr="00FC7681">
        <w:trPr>
          <w:trHeight w:val="343"/>
        </w:trPr>
        <w:tc>
          <w:tcPr>
            <w:tcW w:w="2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E5A96" w:rsidRDefault="00FC7681" w:rsidP="007A77E4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RJ02-</w:t>
            </w:r>
            <w:r w:rsidR="00CD4D08" w:rsidRPr="00CD4D08">
              <w:rPr>
                <w:rFonts w:ascii="宋体" w:hAnsi="宋体" w:cs="宋体" w:hint="eastAsia"/>
                <w:kern w:val="0"/>
                <w:sz w:val="18"/>
                <w:szCs w:val="18"/>
              </w:rPr>
              <w:t>H</w:t>
            </w:r>
            <w:r w:rsidR="0044553E">
              <w:rPr>
                <w:rFonts w:ascii="宋体" w:hAnsi="宋体" w:cs="宋体"/>
                <w:kern w:val="0"/>
                <w:sz w:val="18"/>
                <w:szCs w:val="18"/>
              </w:rPr>
              <w:t>3C-S</w:t>
            </w:r>
            <w:r w:rsidR="00CD4D08" w:rsidRPr="00CD4D08">
              <w:rPr>
                <w:rFonts w:ascii="宋体" w:hAnsi="宋体" w:cs="宋体"/>
                <w:kern w:val="0"/>
                <w:sz w:val="18"/>
                <w:szCs w:val="18"/>
              </w:rPr>
              <w:t>5560EI</w:t>
            </w:r>
            <w:r w:rsidR="002E5A96"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</w:t>
            </w:r>
            <w:r w:rsidR="002E5A96">
              <w:rPr>
                <w:rFonts w:ascii="宋体" w:hAnsi="宋体" w:cs="宋体" w:hint="eastAsia"/>
                <w:kern w:val="0"/>
                <w:sz w:val="18"/>
                <w:szCs w:val="18"/>
              </w:rPr>
              <w:t>B</w:t>
            </w:r>
          </w:p>
        </w:tc>
        <w:tc>
          <w:tcPr>
            <w:tcW w:w="1417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5A96" w:rsidRPr="002A3242" w:rsidRDefault="002E5A96" w:rsidP="00972F68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2E5A96" w:rsidRPr="002A3242" w:rsidRDefault="002E5A96" w:rsidP="007A77E4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2E5A96" w:rsidRPr="002A3242" w:rsidRDefault="002E5A96" w:rsidP="007A77E4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38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5A96" w:rsidRPr="002A3242" w:rsidRDefault="002E5A96" w:rsidP="007A77E4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1276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5A96" w:rsidRPr="002A3242" w:rsidRDefault="002E5A96" w:rsidP="007A77E4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</w:tbl>
    <w:p w:rsidR="00972F68" w:rsidRDefault="00972F68" w:rsidP="00CF6E32"/>
    <w:p w:rsidR="00972F68" w:rsidRDefault="00972F68" w:rsidP="00CF6E32">
      <w:r>
        <w:rPr>
          <w:rFonts w:hint="eastAsia"/>
        </w:rPr>
        <w:t>2</w:t>
      </w:r>
      <w:r>
        <w:rPr>
          <w:rFonts w:hint="eastAsia"/>
        </w:rPr>
        <w:t>、</w:t>
      </w:r>
      <w:r w:rsidR="00EE57D5">
        <w:rPr>
          <w:rFonts w:hint="eastAsia"/>
        </w:rPr>
        <w:t>H</w:t>
      </w:r>
      <w:r w:rsidR="00EE57D5">
        <w:t>3C 5560EI</w:t>
      </w:r>
      <w:r w:rsidR="003D3C75">
        <w:rPr>
          <w:rFonts w:hint="eastAsia"/>
        </w:rPr>
        <w:t>、</w:t>
      </w:r>
      <w:r>
        <w:rPr>
          <w:rFonts w:hint="eastAsia"/>
        </w:rPr>
        <w:t>防火墙</w:t>
      </w:r>
      <w:r w:rsidR="003D3C75">
        <w:rPr>
          <w:rFonts w:hint="eastAsia"/>
        </w:rPr>
        <w:t>ASA5555</w:t>
      </w:r>
      <w:r w:rsidR="003D3C75">
        <w:rPr>
          <w:rFonts w:hint="eastAsia"/>
        </w:rPr>
        <w:t>、</w:t>
      </w:r>
      <w:r w:rsidR="00EE57D5" w:rsidRPr="00EE57D5">
        <w:t>H3C 12510X</w:t>
      </w:r>
      <w:r>
        <w:rPr>
          <w:rFonts w:hint="eastAsia"/>
        </w:rPr>
        <w:t>对接端口地址规划</w:t>
      </w:r>
    </w:p>
    <w:tbl>
      <w:tblPr>
        <w:tblW w:w="9227" w:type="dxa"/>
        <w:tblInd w:w="95" w:type="dxa"/>
        <w:tblLook w:val="04A0" w:firstRow="1" w:lastRow="0" w:firstColumn="1" w:lastColumn="0" w:noHBand="0" w:noVBand="1"/>
      </w:tblPr>
      <w:tblGrid>
        <w:gridCol w:w="1885"/>
        <w:gridCol w:w="1355"/>
        <w:gridCol w:w="1476"/>
        <w:gridCol w:w="1566"/>
        <w:gridCol w:w="1694"/>
        <w:gridCol w:w="1251"/>
      </w:tblGrid>
      <w:tr w:rsidR="0057383E" w:rsidRPr="002A3242" w:rsidTr="00FC7681">
        <w:trPr>
          <w:trHeight w:val="270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7383E" w:rsidRPr="002A3242" w:rsidRDefault="0057383E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型号</w:t>
            </w:r>
          </w:p>
        </w:tc>
        <w:tc>
          <w:tcPr>
            <w:tcW w:w="13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7383E" w:rsidRPr="002A3242" w:rsidRDefault="0057383E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接口地址</w:t>
            </w: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7383E" w:rsidRPr="002A3242" w:rsidRDefault="0057383E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VIP地址</w:t>
            </w:r>
          </w:p>
        </w:tc>
        <w:tc>
          <w:tcPr>
            <w:tcW w:w="1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7383E" w:rsidRPr="002A3242" w:rsidRDefault="0057383E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掩码</w:t>
            </w:r>
          </w:p>
        </w:tc>
        <w:tc>
          <w:tcPr>
            <w:tcW w:w="1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7383E" w:rsidRPr="002A3242" w:rsidRDefault="0057383E" w:rsidP="00AD5D67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2A3242">
              <w:rPr>
                <w:rFonts w:ascii="宋体" w:hAnsi="宋体" w:cs="宋体" w:hint="eastAsia"/>
                <w:kern w:val="0"/>
                <w:sz w:val="22"/>
                <w:szCs w:val="22"/>
              </w:rPr>
              <w:t>网关</w:t>
            </w:r>
          </w:p>
        </w:tc>
        <w:tc>
          <w:tcPr>
            <w:tcW w:w="12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</w:tcPr>
          <w:p w:rsidR="0057383E" w:rsidRPr="002A3242" w:rsidRDefault="0057383E" w:rsidP="007A77E4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kern w:val="0"/>
                <w:sz w:val="22"/>
                <w:szCs w:val="22"/>
              </w:rPr>
              <w:t>vlan</w:t>
            </w:r>
            <w:proofErr w:type="spellEnd"/>
          </w:p>
        </w:tc>
      </w:tr>
      <w:tr w:rsidR="00D279F6" w:rsidRPr="002A3242" w:rsidTr="00FC7681">
        <w:trPr>
          <w:trHeight w:val="27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79F6" w:rsidRPr="002A3242" w:rsidRDefault="00FC7681" w:rsidP="007A77E4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RJ02-</w:t>
            </w:r>
            <w:r w:rsidR="00D279F6" w:rsidRPr="00BB644D">
              <w:rPr>
                <w:rFonts w:ascii="宋体" w:hAnsi="宋体" w:cs="宋体" w:hint="eastAsia"/>
                <w:kern w:val="0"/>
                <w:sz w:val="18"/>
                <w:szCs w:val="18"/>
              </w:rPr>
              <w:t>H</w:t>
            </w:r>
            <w:r w:rsidR="00DC1201">
              <w:rPr>
                <w:rFonts w:ascii="宋体" w:hAnsi="宋体" w:cs="宋体"/>
                <w:kern w:val="0"/>
                <w:sz w:val="18"/>
                <w:szCs w:val="18"/>
              </w:rPr>
              <w:t>3C-</w:t>
            </w:r>
            <w:r w:rsidR="0044553E">
              <w:rPr>
                <w:rFonts w:ascii="宋体" w:hAnsi="宋体" w:cs="宋体"/>
                <w:kern w:val="0"/>
                <w:sz w:val="18"/>
                <w:szCs w:val="18"/>
              </w:rPr>
              <w:t>S</w:t>
            </w:r>
            <w:r w:rsidR="00D279F6" w:rsidRPr="00BB644D">
              <w:rPr>
                <w:rFonts w:ascii="宋体" w:hAnsi="宋体" w:cs="宋体"/>
                <w:kern w:val="0"/>
                <w:sz w:val="18"/>
                <w:szCs w:val="18"/>
              </w:rPr>
              <w:t>5560EI</w:t>
            </w:r>
            <w:r w:rsidR="00D279F6"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-A</w:t>
            </w:r>
          </w:p>
        </w:tc>
        <w:tc>
          <w:tcPr>
            <w:tcW w:w="1355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79F6" w:rsidRPr="002A3242" w:rsidRDefault="00D279F6" w:rsidP="00376E72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172.17.255</w:t>
            </w: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.</w:t>
            </w:r>
            <w:r w:rsidR="00376E72">
              <w:rPr>
                <w:rFonts w:ascii="宋体" w:hAnsi="宋体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147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79F6" w:rsidRPr="002A3242" w:rsidRDefault="00D279F6" w:rsidP="00D279F6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56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79F6" w:rsidRPr="002A3242" w:rsidRDefault="00D279F6" w:rsidP="003C0520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255.255.255.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24</w:t>
            </w:r>
            <w:r w:rsidR="00AB27E8">
              <w:rPr>
                <w:rFonts w:ascii="宋体" w:hAnsi="宋体" w:cs="宋体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1694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79F6" w:rsidRPr="002A3242" w:rsidRDefault="00D279F6" w:rsidP="0093132B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172.1</w:t>
            </w:r>
            <w:r w:rsidR="0004781A">
              <w:rPr>
                <w:rFonts w:ascii="宋体" w:hAnsi="宋体" w:cs="宋体" w:hint="eastAsia"/>
                <w:kern w:val="0"/>
                <w:sz w:val="18"/>
                <w:szCs w:val="18"/>
              </w:rPr>
              <w:t>7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.255</w:t>
            </w: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.</w:t>
            </w:r>
            <w:r w:rsidR="00E1257F">
              <w:rPr>
                <w:rFonts w:ascii="宋体" w:hAnsi="宋体" w:cs="宋体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1251" w:type="dxa"/>
            <w:vMerge w:val="restart"/>
            <w:tcBorders>
              <w:top w:val="nil"/>
              <w:left w:val="nil"/>
              <w:right w:val="single" w:sz="4" w:space="0" w:color="auto"/>
            </w:tcBorders>
            <w:vAlign w:val="center"/>
          </w:tcPr>
          <w:p w:rsidR="00D279F6" w:rsidRPr="002A3242" w:rsidRDefault="00D279F6" w:rsidP="0057383E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2000</w:t>
            </w:r>
          </w:p>
        </w:tc>
      </w:tr>
      <w:tr w:rsidR="00D279F6" w:rsidRPr="002A3242" w:rsidTr="00FC7681">
        <w:trPr>
          <w:trHeight w:val="343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79F6" w:rsidRDefault="00FC7681" w:rsidP="007A77E4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RJ02-</w:t>
            </w:r>
            <w:r w:rsidR="00D279F6" w:rsidRPr="00BB644D">
              <w:rPr>
                <w:rFonts w:ascii="宋体" w:hAnsi="宋体" w:cs="宋体" w:hint="eastAsia"/>
                <w:kern w:val="0"/>
                <w:sz w:val="18"/>
                <w:szCs w:val="18"/>
              </w:rPr>
              <w:t>H</w:t>
            </w:r>
            <w:r w:rsidR="00DC1201">
              <w:rPr>
                <w:rFonts w:ascii="宋体" w:hAnsi="宋体" w:cs="宋体"/>
                <w:kern w:val="0"/>
                <w:sz w:val="18"/>
                <w:szCs w:val="18"/>
              </w:rPr>
              <w:t>3C-</w:t>
            </w:r>
            <w:r w:rsidR="0044553E">
              <w:rPr>
                <w:rFonts w:ascii="宋体" w:hAnsi="宋体" w:cs="宋体"/>
                <w:kern w:val="0"/>
                <w:sz w:val="18"/>
                <w:szCs w:val="18"/>
              </w:rPr>
              <w:t>S</w:t>
            </w:r>
            <w:r w:rsidR="00D279F6" w:rsidRPr="00BB644D">
              <w:rPr>
                <w:rFonts w:ascii="宋体" w:hAnsi="宋体" w:cs="宋体"/>
                <w:kern w:val="0"/>
                <w:sz w:val="18"/>
                <w:szCs w:val="18"/>
              </w:rPr>
              <w:t>5560EI</w:t>
            </w:r>
            <w:r w:rsidR="00D279F6"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</w:t>
            </w:r>
            <w:r w:rsidR="00D279F6">
              <w:rPr>
                <w:rFonts w:ascii="宋体" w:hAnsi="宋体" w:cs="宋体" w:hint="eastAsia"/>
                <w:kern w:val="0"/>
                <w:sz w:val="18"/>
                <w:szCs w:val="18"/>
              </w:rPr>
              <w:t>B</w:t>
            </w:r>
          </w:p>
        </w:tc>
        <w:tc>
          <w:tcPr>
            <w:tcW w:w="1355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79F6" w:rsidRPr="002A3242" w:rsidRDefault="00D279F6" w:rsidP="00A0546F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D279F6" w:rsidRPr="002A3242" w:rsidRDefault="00D279F6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56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279F6" w:rsidRPr="002A3242" w:rsidRDefault="00D279F6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69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79F6" w:rsidRPr="002A3242" w:rsidRDefault="00D279F6" w:rsidP="00AD5D67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125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279F6" w:rsidRPr="002A3242" w:rsidRDefault="00D279F6" w:rsidP="007A77E4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 w:rsidR="0057383E" w:rsidRPr="002A3242" w:rsidTr="00FC7681">
        <w:trPr>
          <w:trHeight w:val="343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383E" w:rsidRPr="002A3242" w:rsidRDefault="00FC7681" w:rsidP="00A30DBA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RJ02-</w:t>
            </w:r>
            <w:r w:rsidR="00DC1201">
              <w:rPr>
                <w:rFonts w:ascii="宋体" w:hAnsi="宋体" w:cs="宋体" w:hint="eastAsia"/>
                <w:kern w:val="0"/>
                <w:sz w:val="18"/>
                <w:szCs w:val="18"/>
              </w:rPr>
              <w:t>ASA-</w:t>
            </w:r>
            <w:r w:rsidR="0057383E">
              <w:rPr>
                <w:rFonts w:ascii="宋体" w:hAnsi="宋体" w:cs="宋体" w:hint="eastAsia"/>
                <w:kern w:val="0"/>
                <w:sz w:val="18"/>
                <w:szCs w:val="18"/>
              </w:rPr>
              <w:t>5555</w:t>
            </w:r>
            <w:r w:rsidR="0057383E"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-A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7383E" w:rsidRPr="002A3242" w:rsidRDefault="0057383E" w:rsidP="00A0546F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172.1</w:t>
            </w:r>
            <w:r w:rsidR="006128D5">
              <w:rPr>
                <w:rFonts w:ascii="宋体" w:hAnsi="宋体" w:cs="宋体" w:hint="eastAsia"/>
                <w:kern w:val="0"/>
                <w:sz w:val="18"/>
                <w:szCs w:val="18"/>
              </w:rPr>
              <w:t>7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.255</w:t>
            </w: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.</w:t>
            </w:r>
            <w:r w:rsidR="00AB27E8">
              <w:rPr>
                <w:rFonts w:ascii="宋体" w:hAnsi="宋体" w:cs="宋体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147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57383E" w:rsidRPr="002A3242" w:rsidRDefault="00D404DC" w:rsidP="004B74FD">
            <w:pPr>
              <w:widowControl/>
              <w:ind w:firstLineChars="200" w:firstLine="360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主备</w:t>
            </w:r>
          </w:p>
        </w:tc>
        <w:tc>
          <w:tcPr>
            <w:tcW w:w="156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57383E" w:rsidRPr="002A3242" w:rsidRDefault="0057383E" w:rsidP="00A30DBA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255.255.255.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24</w:t>
            </w:r>
            <w:r w:rsidR="00AB27E8">
              <w:rPr>
                <w:rFonts w:ascii="宋体" w:hAnsi="宋体" w:cs="宋体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1694" w:type="dxa"/>
            <w:vMerge w:val="restar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57383E" w:rsidRPr="002A3242" w:rsidRDefault="0057383E" w:rsidP="00376E72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172.1</w:t>
            </w:r>
            <w:r w:rsidR="0004781A">
              <w:rPr>
                <w:rFonts w:ascii="宋体" w:hAnsi="宋体" w:cs="宋体" w:hint="eastAsia"/>
                <w:kern w:val="0"/>
                <w:sz w:val="18"/>
                <w:szCs w:val="18"/>
              </w:rPr>
              <w:t>7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.255</w:t>
            </w: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.</w:t>
            </w:r>
            <w:r w:rsidR="00376E72">
              <w:rPr>
                <w:rFonts w:ascii="宋体" w:hAnsi="宋体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1251" w:type="dxa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:rsidR="0057383E" w:rsidRPr="002A3242" w:rsidRDefault="006128D5" w:rsidP="0057383E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2000</w:t>
            </w:r>
          </w:p>
        </w:tc>
      </w:tr>
      <w:tr w:rsidR="0057383E" w:rsidRPr="002A3242" w:rsidTr="00FC7681">
        <w:trPr>
          <w:trHeight w:val="343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383E" w:rsidRDefault="00FC7681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RJ02-</w:t>
            </w:r>
            <w:r w:rsidR="00DC1201">
              <w:rPr>
                <w:rFonts w:ascii="宋体" w:hAnsi="宋体" w:cs="宋体" w:hint="eastAsia"/>
                <w:kern w:val="0"/>
                <w:sz w:val="18"/>
                <w:szCs w:val="18"/>
              </w:rPr>
              <w:t>ASA-</w:t>
            </w:r>
            <w:r w:rsidR="0057383E">
              <w:rPr>
                <w:rFonts w:ascii="宋体" w:hAnsi="宋体" w:cs="宋体" w:hint="eastAsia"/>
                <w:kern w:val="0"/>
                <w:sz w:val="18"/>
                <w:szCs w:val="18"/>
              </w:rPr>
              <w:t>5555</w:t>
            </w:r>
            <w:r w:rsidR="0057383E"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</w:t>
            </w:r>
            <w:r w:rsidR="0057383E">
              <w:rPr>
                <w:rFonts w:ascii="宋体" w:hAnsi="宋体" w:cs="宋体" w:hint="eastAsia"/>
                <w:kern w:val="0"/>
                <w:sz w:val="18"/>
                <w:szCs w:val="18"/>
              </w:rPr>
              <w:t>B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7383E" w:rsidRPr="002A3242" w:rsidRDefault="0057383E" w:rsidP="00A0546F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172.1</w:t>
            </w:r>
            <w:r w:rsidR="006128D5">
              <w:rPr>
                <w:rFonts w:ascii="宋体" w:hAnsi="宋体" w:cs="宋体" w:hint="eastAsia"/>
                <w:kern w:val="0"/>
                <w:sz w:val="18"/>
                <w:szCs w:val="18"/>
              </w:rPr>
              <w:t>7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.255</w:t>
            </w: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.</w:t>
            </w:r>
            <w:r w:rsidR="00AB27E8">
              <w:rPr>
                <w:rFonts w:ascii="宋体" w:hAnsi="宋体" w:cs="宋体"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147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57383E" w:rsidRPr="002A3242" w:rsidRDefault="0057383E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56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57383E" w:rsidRPr="002A3242" w:rsidRDefault="0057383E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69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7383E" w:rsidRPr="002A3242" w:rsidRDefault="0057383E" w:rsidP="00AD5D67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125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7383E" w:rsidRPr="002A3242" w:rsidRDefault="0057383E" w:rsidP="007A77E4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 w:rsidR="00D279F6" w:rsidRPr="002A3242" w:rsidTr="00FC7681">
        <w:trPr>
          <w:trHeight w:val="343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79F6" w:rsidRPr="002A3242" w:rsidRDefault="00FC7681" w:rsidP="0098700E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lastRenderedPageBreak/>
              <w:t>RJ03-</w:t>
            </w:r>
            <w:r w:rsidR="00DC1201">
              <w:rPr>
                <w:rFonts w:ascii="宋体" w:hAnsi="宋体" w:cs="宋体" w:hint="eastAsia"/>
                <w:kern w:val="0"/>
                <w:sz w:val="18"/>
                <w:szCs w:val="18"/>
              </w:rPr>
              <w:t>H3C-</w:t>
            </w:r>
            <w:r w:rsidR="00D279F6">
              <w:rPr>
                <w:rFonts w:ascii="宋体" w:hAnsi="宋体" w:cs="宋体" w:hint="eastAsia"/>
                <w:kern w:val="0"/>
                <w:sz w:val="18"/>
                <w:szCs w:val="18"/>
              </w:rPr>
              <w:t>12510</w:t>
            </w:r>
            <w:r w:rsidR="00D279F6">
              <w:rPr>
                <w:rFonts w:ascii="宋体" w:hAnsi="宋体" w:cs="宋体"/>
                <w:kern w:val="0"/>
                <w:sz w:val="18"/>
                <w:szCs w:val="18"/>
              </w:rPr>
              <w:t>X</w:t>
            </w:r>
            <w:r w:rsidR="00D279F6"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-A</w:t>
            </w:r>
          </w:p>
        </w:tc>
        <w:tc>
          <w:tcPr>
            <w:tcW w:w="1355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D279F6" w:rsidRPr="002A3242" w:rsidRDefault="00D279F6" w:rsidP="00376E72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172.17.255</w:t>
            </w: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.</w:t>
            </w:r>
            <w:r w:rsidR="00376E72">
              <w:rPr>
                <w:rFonts w:ascii="宋体" w:hAnsi="宋体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147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279F6" w:rsidRPr="002A3242" w:rsidRDefault="00D279F6" w:rsidP="00D279F6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56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279F6" w:rsidRPr="002A3242" w:rsidRDefault="00D279F6" w:rsidP="0098700E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255.255.255.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24</w:t>
            </w:r>
            <w:r w:rsidR="00AB27E8">
              <w:rPr>
                <w:rFonts w:ascii="宋体" w:hAnsi="宋体" w:cs="宋体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1694" w:type="dxa"/>
            <w:vMerge w:val="restar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D279F6" w:rsidRPr="002A3242" w:rsidRDefault="00D279F6" w:rsidP="00376E72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172.1</w:t>
            </w:r>
            <w:r w:rsidR="0004781A">
              <w:rPr>
                <w:rFonts w:ascii="宋体" w:hAnsi="宋体" w:cs="宋体" w:hint="eastAsia"/>
                <w:kern w:val="0"/>
                <w:sz w:val="18"/>
                <w:szCs w:val="18"/>
              </w:rPr>
              <w:t>7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.255</w:t>
            </w: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.</w:t>
            </w:r>
            <w:r w:rsidR="00376E72">
              <w:rPr>
                <w:rFonts w:ascii="宋体" w:hAnsi="宋体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1251" w:type="dxa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:rsidR="00D279F6" w:rsidRPr="002A3242" w:rsidRDefault="00D279F6" w:rsidP="0098700E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2000</w:t>
            </w:r>
          </w:p>
        </w:tc>
      </w:tr>
      <w:tr w:rsidR="00D279F6" w:rsidRPr="002A3242" w:rsidTr="00FC7681">
        <w:trPr>
          <w:trHeight w:val="343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79F6" w:rsidRPr="002A3242" w:rsidRDefault="00FC7681" w:rsidP="0098700E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RJ03-</w:t>
            </w:r>
            <w:r w:rsidR="00DC1201">
              <w:rPr>
                <w:rFonts w:ascii="宋体" w:hAnsi="宋体" w:cs="宋体" w:hint="eastAsia"/>
                <w:kern w:val="0"/>
                <w:sz w:val="18"/>
                <w:szCs w:val="18"/>
              </w:rPr>
              <w:t>H3C-</w:t>
            </w:r>
            <w:r w:rsidR="00D279F6">
              <w:rPr>
                <w:rFonts w:ascii="宋体" w:hAnsi="宋体" w:cs="宋体" w:hint="eastAsia"/>
                <w:kern w:val="0"/>
                <w:sz w:val="18"/>
                <w:szCs w:val="18"/>
              </w:rPr>
              <w:t>12510</w:t>
            </w:r>
            <w:r w:rsidR="00D279F6">
              <w:rPr>
                <w:rFonts w:ascii="宋体" w:hAnsi="宋体" w:cs="宋体"/>
                <w:kern w:val="0"/>
                <w:sz w:val="18"/>
                <w:szCs w:val="18"/>
              </w:rPr>
              <w:t>X</w:t>
            </w:r>
            <w:r w:rsidR="00D279F6"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-B</w:t>
            </w:r>
          </w:p>
        </w:tc>
        <w:tc>
          <w:tcPr>
            <w:tcW w:w="1355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79F6" w:rsidRPr="002A3242" w:rsidRDefault="00D279F6" w:rsidP="0098700E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D279F6" w:rsidRPr="002A3242" w:rsidRDefault="00D279F6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56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D279F6" w:rsidRPr="002A3242" w:rsidRDefault="00D279F6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69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79F6" w:rsidRPr="002A3242" w:rsidRDefault="00D279F6" w:rsidP="00AD5D67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125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279F6" w:rsidRPr="002A3242" w:rsidRDefault="00D279F6" w:rsidP="007A77E4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</w:tbl>
    <w:p w:rsidR="00575EBA" w:rsidRDefault="00575EBA" w:rsidP="00575EBA">
      <w:r>
        <w:rPr>
          <w:rFonts w:hint="eastAsia"/>
        </w:rPr>
        <w:t>2</w:t>
      </w:r>
      <w:r>
        <w:rPr>
          <w:rFonts w:hint="eastAsia"/>
        </w:rPr>
        <w:t>、外网接口地址规划</w:t>
      </w:r>
    </w:p>
    <w:p w:rsidR="002F064F" w:rsidRPr="00CF6E32" w:rsidRDefault="002F064F" w:rsidP="00575EBA">
      <w:r>
        <w:rPr>
          <w:rFonts w:hint="eastAsia"/>
        </w:rPr>
        <w:t>(1)</w:t>
      </w:r>
      <w:r>
        <w:rPr>
          <w:rFonts w:hint="eastAsia"/>
        </w:rPr>
        <w:t>、电信</w:t>
      </w:r>
      <w:r w:rsidR="0042074C">
        <w:rPr>
          <w:rFonts w:hint="eastAsia"/>
        </w:rPr>
        <w:t>网络</w:t>
      </w:r>
    </w:p>
    <w:tbl>
      <w:tblPr>
        <w:tblW w:w="8831" w:type="dxa"/>
        <w:tblInd w:w="95" w:type="dxa"/>
        <w:tblLayout w:type="fixed"/>
        <w:tblLook w:val="04A0" w:firstRow="1" w:lastRow="0" w:firstColumn="1" w:lastColumn="0" w:noHBand="0" w:noVBand="1"/>
      </w:tblPr>
      <w:tblGrid>
        <w:gridCol w:w="2027"/>
        <w:gridCol w:w="1701"/>
        <w:gridCol w:w="1701"/>
        <w:gridCol w:w="1701"/>
        <w:gridCol w:w="1701"/>
      </w:tblGrid>
      <w:tr w:rsidR="00933601" w:rsidRPr="002A3242" w:rsidTr="00933601">
        <w:trPr>
          <w:trHeight w:val="270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33601" w:rsidRPr="002A3242" w:rsidRDefault="00933601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型号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33601" w:rsidRPr="002A3242" w:rsidRDefault="00933601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业务地址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33601" w:rsidRPr="002A3242" w:rsidRDefault="00933601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VIP地址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33601" w:rsidRPr="002A3242" w:rsidRDefault="00933601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掩码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33601" w:rsidRPr="002A3242" w:rsidRDefault="00933601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网关</w:t>
            </w:r>
          </w:p>
        </w:tc>
      </w:tr>
      <w:tr w:rsidR="00933601" w:rsidRPr="002A3242" w:rsidTr="00933601">
        <w:trPr>
          <w:trHeight w:val="348"/>
        </w:trPr>
        <w:tc>
          <w:tcPr>
            <w:tcW w:w="2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601" w:rsidRPr="002A3242" w:rsidRDefault="00933601" w:rsidP="0055102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RJ02-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Linkproof2016-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33601" w:rsidRPr="004F7A4E" w:rsidRDefault="00933601" w:rsidP="001D29A6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/>
                <w:color w:val="FF0000"/>
                <w:sz w:val="18"/>
                <w:szCs w:val="18"/>
              </w:rPr>
              <w:t>183.136.134.130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601" w:rsidRPr="004F7A4E" w:rsidRDefault="00933601" w:rsidP="00AC4C5F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/>
                <w:color w:val="FF0000"/>
                <w:sz w:val="18"/>
                <w:szCs w:val="18"/>
              </w:rPr>
              <w:t>183.136.134.132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601" w:rsidRPr="004F7A4E" w:rsidRDefault="00933601" w:rsidP="001D29A6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255.255.255.128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601" w:rsidRPr="004F7A4E" w:rsidRDefault="00933601" w:rsidP="00AD5D67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color w:val="FF0000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 w:cs="宋体"/>
                <w:color w:val="FF0000"/>
                <w:sz w:val="18"/>
                <w:szCs w:val="18"/>
              </w:rPr>
              <w:t>83.136.134.129</w:t>
            </w:r>
          </w:p>
        </w:tc>
      </w:tr>
      <w:tr w:rsidR="00933601" w:rsidRPr="002A3242" w:rsidTr="00933601">
        <w:trPr>
          <w:trHeight w:val="267"/>
        </w:trPr>
        <w:tc>
          <w:tcPr>
            <w:tcW w:w="2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601" w:rsidRPr="002A3242" w:rsidRDefault="00933601" w:rsidP="0055102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RJ02-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Linkproof2016-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B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33601" w:rsidRPr="004F7A4E" w:rsidRDefault="00933601" w:rsidP="001D29A6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/>
                <w:color w:val="FF0000"/>
                <w:sz w:val="18"/>
                <w:szCs w:val="18"/>
              </w:rPr>
              <w:t>183.136.134.131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33601" w:rsidRPr="004F7A4E" w:rsidRDefault="00933601" w:rsidP="00AD5D67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33601" w:rsidRPr="004F7A4E" w:rsidRDefault="00933601" w:rsidP="00AD5D67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33601" w:rsidRPr="004F7A4E" w:rsidRDefault="00933601" w:rsidP="00AD5D67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</w:tr>
    </w:tbl>
    <w:p w:rsidR="002F064F" w:rsidRDefault="002F064F" w:rsidP="00575EBA">
      <w:r>
        <w:rPr>
          <w:rFonts w:hint="eastAsia"/>
        </w:rPr>
        <w:t>(</w:t>
      </w:r>
      <w:r w:rsidR="00E00FDF">
        <w:rPr>
          <w:rFonts w:hint="eastAsia"/>
        </w:rPr>
        <w:t>2</w:t>
      </w:r>
      <w:r>
        <w:rPr>
          <w:rFonts w:hint="eastAsia"/>
        </w:rPr>
        <w:t>)</w:t>
      </w:r>
      <w:r>
        <w:rPr>
          <w:rFonts w:hint="eastAsia"/>
        </w:rPr>
        <w:t>、联通</w:t>
      </w:r>
      <w:r w:rsidR="0042074C">
        <w:rPr>
          <w:rFonts w:hint="eastAsia"/>
        </w:rPr>
        <w:t>网络</w:t>
      </w:r>
    </w:p>
    <w:tbl>
      <w:tblPr>
        <w:tblW w:w="8831" w:type="dxa"/>
        <w:tblInd w:w="95" w:type="dxa"/>
        <w:tblLayout w:type="fixed"/>
        <w:tblLook w:val="04A0" w:firstRow="1" w:lastRow="0" w:firstColumn="1" w:lastColumn="0" w:noHBand="0" w:noVBand="1"/>
      </w:tblPr>
      <w:tblGrid>
        <w:gridCol w:w="2027"/>
        <w:gridCol w:w="1701"/>
        <w:gridCol w:w="1701"/>
        <w:gridCol w:w="1701"/>
        <w:gridCol w:w="1701"/>
      </w:tblGrid>
      <w:tr w:rsidR="00933601" w:rsidRPr="002A3242" w:rsidTr="00933601">
        <w:trPr>
          <w:trHeight w:val="270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33601" w:rsidRPr="002A3242" w:rsidRDefault="00933601" w:rsidP="00A30DBA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型号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33601" w:rsidRPr="002A3242" w:rsidRDefault="00933601" w:rsidP="00A30DBA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业务地址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33601" w:rsidRPr="002A3242" w:rsidRDefault="00933601" w:rsidP="00A30DBA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VIP地址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33601" w:rsidRPr="002A3242" w:rsidRDefault="00933601" w:rsidP="00A30DBA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掩码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33601" w:rsidRPr="002A3242" w:rsidRDefault="00933601" w:rsidP="00A30DBA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网关</w:t>
            </w:r>
          </w:p>
        </w:tc>
      </w:tr>
      <w:tr w:rsidR="00933601" w:rsidRPr="002A3242" w:rsidTr="00933601">
        <w:trPr>
          <w:trHeight w:val="270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 w:themeFill="background1"/>
            <w:noWrap/>
            <w:vAlign w:val="bottom"/>
          </w:tcPr>
          <w:p w:rsidR="00933601" w:rsidRPr="002A3242" w:rsidRDefault="00933601" w:rsidP="0055102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RJ02-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Linkproof2016-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A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 w:themeFill="background1"/>
            <w:noWrap/>
            <w:vAlign w:val="center"/>
          </w:tcPr>
          <w:p w:rsidR="00933601" w:rsidRPr="004F7A4E" w:rsidRDefault="00933601" w:rsidP="00551027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/>
                <w:color w:val="FF0000"/>
                <w:sz w:val="18"/>
                <w:szCs w:val="18"/>
              </w:rPr>
              <w:t>101.71.92.66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000000" w:fill="FFFFFF" w:themeFill="background1"/>
            <w:noWrap/>
            <w:vAlign w:val="center"/>
          </w:tcPr>
          <w:p w:rsidR="00933601" w:rsidRPr="004F7A4E" w:rsidRDefault="00933601" w:rsidP="00551027">
            <w:pPr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/>
                <w:color w:val="FF0000"/>
                <w:sz w:val="18"/>
                <w:szCs w:val="18"/>
              </w:rPr>
              <w:t>101.71.92.68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000000" w:fill="FFFFFF" w:themeFill="background1"/>
            <w:noWrap/>
            <w:vAlign w:val="center"/>
          </w:tcPr>
          <w:p w:rsidR="00933601" w:rsidRPr="004F7A4E" w:rsidRDefault="00933601" w:rsidP="00551027">
            <w:pPr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255.255.255.192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000000" w:fill="FFFFFF" w:themeFill="background1"/>
            <w:noWrap/>
            <w:vAlign w:val="center"/>
          </w:tcPr>
          <w:p w:rsidR="00933601" w:rsidRPr="004F7A4E" w:rsidRDefault="00933601" w:rsidP="00551027">
            <w:pPr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01.71.92.65</w:t>
            </w:r>
          </w:p>
        </w:tc>
      </w:tr>
      <w:tr w:rsidR="00933601" w:rsidRPr="002A3242" w:rsidTr="00933601">
        <w:trPr>
          <w:trHeight w:val="348"/>
        </w:trPr>
        <w:tc>
          <w:tcPr>
            <w:tcW w:w="2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601" w:rsidRPr="002A3242" w:rsidRDefault="00933601" w:rsidP="0055102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RJ02-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Linkproof2016-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B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33601" w:rsidRPr="004F7A4E" w:rsidRDefault="00933601" w:rsidP="00551027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/>
                <w:color w:val="FF0000"/>
                <w:sz w:val="18"/>
                <w:szCs w:val="18"/>
              </w:rPr>
              <w:t>101.71.92.67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601" w:rsidRPr="004F7A4E" w:rsidRDefault="00933601" w:rsidP="00551027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601" w:rsidRPr="004F7A4E" w:rsidRDefault="00933601" w:rsidP="00551027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601" w:rsidRPr="004F7A4E" w:rsidRDefault="00933601" w:rsidP="00551027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</w:tr>
    </w:tbl>
    <w:p w:rsidR="002F064F" w:rsidRDefault="002F064F" w:rsidP="00575EBA">
      <w:r>
        <w:rPr>
          <w:rFonts w:hint="eastAsia"/>
        </w:rPr>
        <w:t>(</w:t>
      </w:r>
      <w:r w:rsidR="00E00FDF">
        <w:rPr>
          <w:rFonts w:hint="eastAsia"/>
        </w:rPr>
        <w:t>3</w:t>
      </w:r>
      <w:r>
        <w:rPr>
          <w:rFonts w:hint="eastAsia"/>
        </w:rPr>
        <w:t>)</w:t>
      </w:r>
      <w:r>
        <w:rPr>
          <w:rFonts w:hint="eastAsia"/>
        </w:rPr>
        <w:t>、移动</w:t>
      </w:r>
      <w:r w:rsidR="0042074C">
        <w:rPr>
          <w:rFonts w:hint="eastAsia"/>
        </w:rPr>
        <w:t>网络</w:t>
      </w:r>
    </w:p>
    <w:tbl>
      <w:tblPr>
        <w:tblW w:w="8831" w:type="dxa"/>
        <w:tblInd w:w="95" w:type="dxa"/>
        <w:tblLayout w:type="fixed"/>
        <w:tblLook w:val="04A0" w:firstRow="1" w:lastRow="0" w:firstColumn="1" w:lastColumn="0" w:noHBand="0" w:noVBand="1"/>
      </w:tblPr>
      <w:tblGrid>
        <w:gridCol w:w="2027"/>
        <w:gridCol w:w="1701"/>
        <w:gridCol w:w="1701"/>
        <w:gridCol w:w="1701"/>
        <w:gridCol w:w="1701"/>
      </w:tblGrid>
      <w:tr w:rsidR="00933601" w:rsidRPr="002A3242" w:rsidTr="00933601">
        <w:trPr>
          <w:trHeight w:val="270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33601" w:rsidRPr="002A3242" w:rsidRDefault="00933601" w:rsidP="00A30DBA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型号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33601" w:rsidRPr="002A3242" w:rsidRDefault="00933601" w:rsidP="00A30DBA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业务地址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33601" w:rsidRPr="002A3242" w:rsidRDefault="00933601" w:rsidP="00A30DBA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VIP地址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33601" w:rsidRPr="002A3242" w:rsidRDefault="00933601" w:rsidP="00A30DBA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掩码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33601" w:rsidRPr="002A3242" w:rsidRDefault="00933601" w:rsidP="00A30DBA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网关</w:t>
            </w:r>
          </w:p>
        </w:tc>
      </w:tr>
      <w:tr w:rsidR="00933601" w:rsidRPr="002A3242" w:rsidTr="00933601">
        <w:trPr>
          <w:trHeight w:val="270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 w:themeFill="background1"/>
            <w:noWrap/>
            <w:vAlign w:val="bottom"/>
          </w:tcPr>
          <w:p w:rsidR="00933601" w:rsidRPr="002A3242" w:rsidRDefault="00933601" w:rsidP="0055102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RJ02-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Linkproof2016-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A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 w:themeFill="background1"/>
            <w:noWrap/>
            <w:vAlign w:val="center"/>
          </w:tcPr>
          <w:p w:rsidR="00933601" w:rsidRPr="004F7A4E" w:rsidRDefault="00933601" w:rsidP="00551027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4F7A4E">
              <w:rPr>
                <w:rFonts w:asciiTheme="minorEastAsia" w:eastAsiaTheme="minorEastAsia" w:hAnsiTheme="minorEastAsia" w:cs="宋体"/>
                <w:color w:val="FF0000"/>
                <w:sz w:val="18"/>
                <w:szCs w:val="18"/>
              </w:rPr>
              <w:t>X.X.X.X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000000" w:fill="FFFFFF" w:themeFill="background1"/>
            <w:noWrap/>
            <w:vAlign w:val="center"/>
          </w:tcPr>
          <w:p w:rsidR="00933601" w:rsidRPr="004F7A4E" w:rsidRDefault="00933601" w:rsidP="00551027">
            <w:pPr>
              <w:jc w:val="center"/>
              <w:rPr>
                <w:rFonts w:ascii="宋体" w:hAnsi="宋体" w:cs="宋体"/>
                <w:color w:val="FF0000"/>
                <w:sz w:val="22"/>
                <w:szCs w:val="22"/>
              </w:rPr>
            </w:pPr>
            <w:r w:rsidRPr="004F7A4E">
              <w:rPr>
                <w:rFonts w:asciiTheme="minorEastAsia" w:eastAsiaTheme="minorEastAsia" w:hAnsiTheme="minorEastAsia" w:cs="宋体"/>
                <w:color w:val="FF0000"/>
                <w:sz w:val="18"/>
                <w:szCs w:val="18"/>
              </w:rPr>
              <w:t>X.X.X.X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000000" w:fill="FFFFFF" w:themeFill="background1"/>
            <w:noWrap/>
            <w:vAlign w:val="center"/>
          </w:tcPr>
          <w:p w:rsidR="00933601" w:rsidRPr="004F7A4E" w:rsidRDefault="00933601" w:rsidP="00551027">
            <w:pPr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X.X.X.X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000000" w:fill="FFFFFF" w:themeFill="background1"/>
            <w:noWrap/>
            <w:vAlign w:val="center"/>
          </w:tcPr>
          <w:p w:rsidR="00933601" w:rsidRPr="004F7A4E" w:rsidRDefault="00C96CA5" w:rsidP="00551027">
            <w:pPr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x.x.x.x</w:t>
            </w:r>
            <w:proofErr w:type="spellEnd"/>
          </w:p>
        </w:tc>
      </w:tr>
      <w:tr w:rsidR="00933601" w:rsidRPr="002A3242" w:rsidTr="00933601">
        <w:trPr>
          <w:trHeight w:val="348"/>
        </w:trPr>
        <w:tc>
          <w:tcPr>
            <w:tcW w:w="2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601" w:rsidRPr="002A3242" w:rsidRDefault="00933601" w:rsidP="0055102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RJ02-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Linkproof2016-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B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33601" w:rsidRPr="004F7A4E" w:rsidRDefault="00933601" w:rsidP="00551027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4F7A4E">
              <w:rPr>
                <w:rFonts w:asciiTheme="minorEastAsia" w:eastAsiaTheme="minorEastAsia" w:hAnsiTheme="minorEastAsia" w:cs="宋体"/>
                <w:color w:val="FF0000"/>
                <w:sz w:val="18"/>
                <w:szCs w:val="18"/>
              </w:rPr>
              <w:t>X.X.X.X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601" w:rsidRPr="004F7A4E" w:rsidRDefault="00933601" w:rsidP="00551027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601" w:rsidRPr="004F7A4E" w:rsidRDefault="00933601" w:rsidP="00551027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601" w:rsidRPr="004F7A4E" w:rsidRDefault="00933601" w:rsidP="00551027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</w:tr>
    </w:tbl>
    <w:p w:rsidR="00575EBA" w:rsidRPr="00CF6E32" w:rsidRDefault="00575EBA" w:rsidP="00575EBA">
      <w:r>
        <w:rPr>
          <w:rFonts w:hint="eastAsia"/>
        </w:rPr>
        <w:t>3</w:t>
      </w:r>
      <w:r>
        <w:rPr>
          <w:rFonts w:hint="eastAsia"/>
        </w:rPr>
        <w:t>、</w:t>
      </w:r>
      <w:r w:rsidR="003B55A5">
        <w:rPr>
          <w:rFonts w:hint="eastAsia"/>
        </w:rPr>
        <w:t>计算节点业务</w:t>
      </w:r>
      <w:r>
        <w:rPr>
          <w:rFonts w:hint="eastAsia"/>
        </w:rPr>
        <w:t>地址规划</w:t>
      </w:r>
    </w:p>
    <w:tbl>
      <w:tblPr>
        <w:tblW w:w="8802" w:type="dxa"/>
        <w:tblInd w:w="95" w:type="dxa"/>
        <w:tblLayout w:type="fixed"/>
        <w:tblLook w:val="04A0" w:firstRow="1" w:lastRow="0" w:firstColumn="1" w:lastColumn="0" w:noHBand="0" w:noVBand="1"/>
      </w:tblPr>
      <w:tblGrid>
        <w:gridCol w:w="2027"/>
        <w:gridCol w:w="1559"/>
        <w:gridCol w:w="1389"/>
        <w:gridCol w:w="1701"/>
        <w:gridCol w:w="2126"/>
      </w:tblGrid>
      <w:tr w:rsidR="00575EBA" w:rsidRPr="002A3242" w:rsidTr="00DC1201">
        <w:trPr>
          <w:trHeight w:val="270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75EBA" w:rsidRPr="002A3242" w:rsidRDefault="00575EBA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型号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75EBA" w:rsidRPr="002A3242" w:rsidRDefault="00575EBA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业务地址</w:t>
            </w:r>
          </w:p>
        </w:tc>
        <w:tc>
          <w:tcPr>
            <w:tcW w:w="1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75EBA" w:rsidRPr="002A3242" w:rsidRDefault="00575EBA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VIP地址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75EBA" w:rsidRPr="002A3242" w:rsidRDefault="00575EBA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掩码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75EBA" w:rsidRPr="002A3242" w:rsidRDefault="00575EBA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网关</w:t>
            </w:r>
          </w:p>
        </w:tc>
      </w:tr>
      <w:tr w:rsidR="00D93810" w:rsidRPr="002A3242" w:rsidTr="00DC1201">
        <w:trPr>
          <w:trHeight w:val="267"/>
        </w:trPr>
        <w:tc>
          <w:tcPr>
            <w:tcW w:w="2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810" w:rsidRPr="002A3242" w:rsidRDefault="00DC1201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RJ03-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H3C-</w:t>
            </w:r>
            <w:r w:rsidR="003B55A5">
              <w:rPr>
                <w:rFonts w:ascii="宋体" w:hAnsi="宋体" w:cs="宋体" w:hint="eastAsia"/>
                <w:kern w:val="0"/>
                <w:sz w:val="18"/>
                <w:szCs w:val="18"/>
              </w:rPr>
              <w:t>12510</w:t>
            </w:r>
            <w:r w:rsidR="003B55A5">
              <w:rPr>
                <w:rFonts w:ascii="宋体" w:hAnsi="宋体" w:cs="宋体"/>
                <w:kern w:val="0"/>
                <w:sz w:val="18"/>
                <w:szCs w:val="18"/>
              </w:rPr>
              <w:t>X</w:t>
            </w:r>
            <w:r w:rsidR="00D93810"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-A</w:t>
            </w:r>
          </w:p>
        </w:tc>
        <w:tc>
          <w:tcPr>
            <w:tcW w:w="1559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3810" w:rsidRPr="002A3242" w:rsidRDefault="00D93810" w:rsidP="00D93810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192.168.0.254</w:t>
            </w:r>
          </w:p>
        </w:tc>
        <w:tc>
          <w:tcPr>
            <w:tcW w:w="1389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93810" w:rsidRPr="002A3242" w:rsidRDefault="00D93810" w:rsidP="0072561F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93810" w:rsidRPr="002A3242" w:rsidRDefault="00D93810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255.255.255.0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93810" w:rsidRPr="002A3242" w:rsidRDefault="00D93810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172.1</w:t>
            </w:r>
            <w:r w:rsidR="003B55A5">
              <w:rPr>
                <w:rFonts w:ascii="宋体" w:hAnsi="宋体" w:cs="宋体" w:hint="eastAsia"/>
                <w:kern w:val="0"/>
                <w:sz w:val="18"/>
                <w:szCs w:val="18"/>
              </w:rPr>
              <w:t>7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.255</w:t>
            </w: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.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</w:t>
            </w:r>
          </w:p>
        </w:tc>
      </w:tr>
      <w:tr w:rsidR="00D93810" w:rsidRPr="002A3242" w:rsidTr="00DC1201">
        <w:trPr>
          <w:trHeight w:val="267"/>
        </w:trPr>
        <w:tc>
          <w:tcPr>
            <w:tcW w:w="2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810" w:rsidRPr="002A3242" w:rsidRDefault="00DC1201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RJ04-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H3C-</w:t>
            </w:r>
            <w:r w:rsidR="003B55A5">
              <w:rPr>
                <w:rFonts w:ascii="宋体" w:hAnsi="宋体" w:cs="宋体" w:hint="eastAsia"/>
                <w:kern w:val="0"/>
                <w:sz w:val="18"/>
                <w:szCs w:val="18"/>
              </w:rPr>
              <w:t>12510</w:t>
            </w:r>
            <w:r w:rsidR="003B55A5">
              <w:rPr>
                <w:rFonts w:ascii="宋体" w:hAnsi="宋体" w:cs="宋体"/>
                <w:kern w:val="0"/>
                <w:sz w:val="18"/>
                <w:szCs w:val="18"/>
              </w:rPr>
              <w:t>X</w:t>
            </w:r>
            <w:r w:rsidR="00D93810"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-B</w:t>
            </w:r>
          </w:p>
        </w:tc>
        <w:tc>
          <w:tcPr>
            <w:tcW w:w="1559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3810" w:rsidRPr="002A3242" w:rsidRDefault="00D93810" w:rsidP="0072561F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389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93810" w:rsidRPr="002A3242" w:rsidRDefault="00D93810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93810" w:rsidRPr="002A3242" w:rsidRDefault="00D93810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93810" w:rsidRPr="002A3242" w:rsidRDefault="00D93810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</w:tr>
      <w:tr w:rsidR="00DC1201" w:rsidRPr="002A3242" w:rsidTr="00655077">
        <w:trPr>
          <w:trHeight w:val="267"/>
        </w:trPr>
        <w:tc>
          <w:tcPr>
            <w:tcW w:w="2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1201" w:rsidRPr="002A3242" w:rsidRDefault="00DC1201" w:rsidP="00B60FD1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RJ03-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H3C-12510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X</w:t>
            </w: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-A</w:t>
            </w:r>
          </w:p>
        </w:tc>
        <w:tc>
          <w:tcPr>
            <w:tcW w:w="1559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1201" w:rsidRPr="002A3242" w:rsidRDefault="00DC1201" w:rsidP="00D93810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192.168.1.254</w:t>
            </w:r>
          </w:p>
        </w:tc>
        <w:tc>
          <w:tcPr>
            <w:tcW w:w="1389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C1201" w:rsidRPr="002A3242" w:rsidRDefault="00DC1201" w:rsidP="00B60FD1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C1201" w:rsidRPr="002A3242" w:rsidRDefault="00DC1201" w:rsidP="00DC1201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255.255.255.0</w:t>
            </w:r>
          </w:p>
        </w:tc>
        <w:tc>
          <w:tcPr>
            <w:tcW w:w="212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C1201" w:rsidRPr="002A3242" w:rsidRDefault="00DC1201" w:rsidP="00B60FD1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172.17.255</w:t>
            </w: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.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</w:t>
            </w:r>
          </w:p>
        </w:tc>
      </w:tr>
      <w:tr w:rsidR="00DC1201" w:rsidRPr="002A3242" w:rsidTr="00DC1201">
        <w:trPr>
          <w:trHeight w:val="267"/>
        </w:trPr>
        <w:tc>
          <w:tcPr>
            <w:tcW w:w="2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1201" w:rsidRPr="002A3242" w:rsidRDefault="00DC1201" w:rsidP="00D628C3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RJ04-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H3C-12510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X</w:t>
            </w: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B</w:t>
            </w:r>
          </w:p>
        </w:tc>
        <w:tc>
          <w:tcPr>
            <w:tcW w:w="1559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1201" w:rsidRPr="002A3242" w:rsidRDefault="00DC1201" w:rsidP="00B60FD1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389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DC1201" w:rsidRPr="002A3242" w:rsidRDefault="00DC1201" w:rsidP="00B60FD1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C1201" w:rsidRPr="002A3242" w:rsidRDefault="00DC1201" w:rsidP="00B60FD1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C1201" w:rsidRPr="002A3242" w:rsidRDefault="00DC1201" w:rsidP="00B60FD1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</w:tr>
    </w:tbl>
    <w:p w:rsidR="00575EBA" w:rsidRDefault="00575EBA" w:rsidP="00CF6E32">
      <w:r>
        <w:rPr>
          <w:rFonts w:hint="eastAsia"/>
        </w:rPr>
        <w:t>4</w:t>
      </w:r>
      <w:r>
        <w:rPr>
          <w:rFonts w:hint="eastAsia"/>
        </w:rPr>
        <w:t>、</w:t>
      </w:r>
      <w:r w:rsidR="003B55A5">
        <w:rPr>
          <w:rFonts w:hint="eastAsia"/>
        </w:rPr>
        <w:t>对外业务</w:t>
      </w:r>
      <w:r>
        <w:rPr>
          <w:rFonts w:hint="eastAsia"/>
        </w:rPr>
        <w:t>地址</w:t>
      </w:r>
      <w:r w:rsidR="005F6813">
        <w:rPr>
          <w:rFonts w:hint="eastAsia"/>
        </w:rPr>
        <w:t>规划</w:t>
      </w:r>
    </w:p>
    <w:tbl>
      <w:tblPr>
        <w:tblW w:w="8802" w:type="dxa"/>
        <w:tblInd w:w="95" w:type="dxa"/>
        <w:tblLayout w:type="fixed"/>
        <w:tblLook w:val="04A0" w:firstRow="1" w:lastRow="0" w:firstColumn="1" w:lastColumn="0" w:noHBand="0" w:noVBand="1"/>
      </w:tblPr>
      <w:tblGrid>
        <w:gridCol w:w="2027"/>
        <w:gridCol w:w="1559"/>
        <w:gridCol w:w="1389"/>
        <w:gridCol w:w="1701"/>
        <w:gridCol w:w="2126"/>
      </w:tblGrid>
      <w:tr w:rsidR="00575EBA" w:rsidRPr="002A3242" w:rsidTr="00DC1201">
        <w:trPr>
          <w:trHeight w:val="270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75EBA" w:rsidRPr="002A3242" w:rsidRDefault="00575EBA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型号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75EBA" w:rsidRPr="002A3242" w:rsidRDefault="00575EBA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业务地址</w:t>
            </w:r>
          </w:p>
        </w:tc>
        <w:tc>
          <w:tcPr>
            <w:tcW w:w="1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75EBA" w:rsidRPr="002A3242" w:rsidRDefault="00575EBA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VIP地址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75EBA" w:rsidRPr="002A3242" w:rsidRDefault="00575EBA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掩码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75EBA" w:rsidRPr="002A3242" w:rsidRDefault="00575EBA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网关</w:t>
            </w:r>
          </w:p>
        </w:tc>
      </w:tr>
      <w:tr w:rsidR="003B55A5" w:rsidRPr="002A3242" w:rsidTr="00DC1201">
        <w:trPr>
          <w:trHeight w:val="267"/>
        </w:trPr>
        <w:tc>
          <w:tcPr>
            <w:tcW w:w="2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55A5" w:rsidRPr="002A3242" w:rsidRDefault="00DC1201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RJ03-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H3C-</w:t>
            </w:r>
            <w:r w:rsidR="003B55A5">
              <w:rPr>
                <w:rFonts w:ascii="宋体" w:hAnsi="宋体" w:cs="宋体" w:hint="eastAsia"/>
                <w:kern w:val="0"/>
                <w:sz w:val="18"/>
                <w:szCs w:val="18"/>
              </w:rPr>
              <w:t>12510</w:t>
            </w:r>
            <w:r w:rsidR="003B55A5">
              <w:rPr>
                <w:rFonts w:ascii="宋体" w:hAnsi="宋体" w:cs="宋体"/>
                <w:kern w:val="0"/>
                <w:sz w:val="18"/>
                <w:szCs w:val="18"/>
              </w:rPr>
              <w:t>X</w:t>
            </w:r>
            <w:r w:rsidR="003B55A5"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-A</w:t>
            </w:r>
          </w:p>
        </w:tc>
        <w:tc>
          <w:tcPr>
            <w:tcW w:w="1559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55A5" w:rsidRPr="002A3242" w:rsidRDefault="003B55A5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192.168.10.254</w:t>
            </w:r>
          </w:p>
        </w:tc>
        <w:tc>
          <w:tcPr>
            <w:tcW w:w="1389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3B55A5" w:rsidRPr="002A3242" w:rsidRDefault="003B55A5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3B55A5" w:rsidRPr="002A3242" w:rsidRDefault="003B55A5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255.255.255.0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3B55A5" w:rsidRPr="002A3242" w:rsidRDefault="003B55A5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172.17.255</w:t>
            </w: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.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</w:t>
            </w:r>
          </w:p>
        </w:tc>
      </w:tr>
      <w:tr w:rsidR="003B55A5" w:rsidRPr="002A3242" w:rsidTr="00DC1201">
        <w:trPr>
          <w:trHeight w:val="267"/>
        </w:trPr>
        <w:tc>
          <w:tcPr>
            <w:tcW w:w="2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55A5" w:rsidRPr="002A3242" w:rsidRDefault="00DC1201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RJ04-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H3C-</w:t>
            </w:r>
            <w:r w:rsidR="003B55A5">
              <w:rPr>
                <w:rFonts w:ascii="宋体" w:hAnsi="宋体" w:cs="宋体" w:hint="eastAsia"/>
                <w:kern w:val="0"/>
                <w:sz w:val="18"/>
                <w:szCs w:val="18"/>
              </w:rPr>
              <w:t>12510</w:t>
            </w:r>
            <w:r w:rsidR="003B55A5">
              <w:rPr>
                <w:rFonts w:ascii="宋体" w:hAnsi="宋体" w:cs="宋体"/>
                <w:kern w:val="0"/>
                <w:sz w:val="18"/>
                <w:szCs w:val="18"/>
              </w:rPr>
              <w:t>X</w:t>
            </w:r>
            <w:r w:rsidR="003B55A5"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-B</w:t>
            </w:r>
          </w:p>
        </w:tc>
        <w:tc>
          <w:tcPr>
            <w:tcW w:w="1559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55A5" w:rsidRPr="002A3242" w:rsidRDefault="003B55A5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389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55A5" w:rsidRPr="002A3242" w:rsidRDefault="003B55A5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55A5" w:rsidRPr="002A3242" w:rsidRDefault="003B55A5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55A5" w:rsidRPr="002A3242" w:rsidRDefault="003B55A5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</w:tr>
      <w:tr w:rsidR="003B55A5" w:rsidRPr="002A3242" w:rsidTr="00DC1201">
        <w:trPr>
          <w:trHeight w:val="267"/>
        </w:trPr>
        <w:tc>
          <w:tcPr>
            <w:tcW w:w="2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55A5" w:rsidRPr="002A3242" w:rsidRDefault="00DC1201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RJ03-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H3C-</w:t>
            </w:r>
            <w:r w:rsidR="003B55A5">
              <w:rPr>
                <w:rFonts w:ascii="宋体" w:hAnsi="宋体" w:cs="宋体" w:hint="eastAsia"/>
                <w:kern w:val="0"/>
                <w:sz w:val="18"/>
                <w:szCs w:val="18"/>
              </w:rPr>
              <w:t>12510</w:t>
            </w:r>
            <w:r w:rsidR="003B55A5">
              <w:rPr>
                <w:rFonts w:ascii="宋体" w:hAnsi="宋体" w:cs="宋体"/>
                <w:kern w:val="0"/>
                <w:sz w:val="18"/>
                <w:szCs w:val="18"/>
              </w:rPr>
              <w:t>X</w:t>
            </w:r>
            <w:r w:rsidR="003B55A5"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-A</w:t>
            </w:r>
          </w:p>
        </w:tc>
        <w:tc>
          <w:tcPr>
            <w:tcW w:w="1559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55A5" w:rsidRPr="002A3242" w:rsidRDefault="003B55A5" w:rsidP="003B55A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192.168.11.254</w:t>
            </w:r>
          </w:p>
        </w:tc>
        <w:tc>
          <w:tcPr>
            <w:tcW w:w="1389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3B55A5" w:rsidRPr="002A3242" w:rsidRDefault="003B55A5" w:rsidP="00575EBA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3B55A5" w:rsidRPr="002A3242" w:rsidRDefault="003B55A5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255.255.255.0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3B55A5" w:rsidRPr="002A3242" w:rsidRDefault="003B55A5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172.17.255</w:t>
            </w: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.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</w:t>
            </w:r>
          </w:p>
        </w:tc>
      </w:tr>
      <w:tr w:rsidR="003B55A5" w:rsidRPr="002A3242" w:rsidTr="00DC1201">
        <w:trPr>
          <w:trHeight w:val="267"/>
        </w:trPr>
        <w:tc>
          <w:tcPr>
            <w:tcW w:w="2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55A5" w:rsidRPr="002A3242" w:rsidRDefault="00DC1201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RJ04-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H3C-</w:t>
            </w:r>
            <w:r w:rsidR="003B55A5">
              <w:rPr>
                <w:rFonts w:ascii="宋体" w:hAnsi="宋体" w:cs="宋体" w:hint="eastAsia"/>
                <w:kern w:val="0"/>
                <w:sz w:val="18"/>
                <w:szCs w:val="18"/>
              </w:rPr>
              <w:t>12510</w:t>
            </w:r>
            <w:r w:rsidR="003B55A5">
              <w:rPr>
                <w:rFonts w:ascii="宋体" w:hAnsi="宋体" w:cs="宋体"/>
                <w:kern w:val="0"/>
                <w:sz w:val="18"/>
                <w:szCs w:val="18"/>
              </w:rPr>
              <w:t>X</w:t>
            </w:r>
            <w:r w:rsidR="003B55A5"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-B</w:t>
            </w:r>
          </w:p>
        </w:tc>
        <w:tc>
          <w:tcPr>
            <w:tcW w:w="1559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55A5" w:rsidRPr="002A3242" w:rsidRDefault="003B55A5" w:rsidP="00575EBA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389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55A5" w:rsidRPr="002A3242" w:rsidRDefault="003B55A5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55A5" w:rsidRPr="002A3242" w:rsidRDefault="003B55A5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55A5" w:rsidRPr="002A3242" w:rsidRDefault="003B55A5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</w:tr>
    </w:tbl>
    <w:p w:rsidR="00575EBA" w:rsidRDefault="00575EBA" w:rsidP="00CF6E32">
      <w:r>
        <w:rPr>
          <w:rFonts w:hint="eastAsia"/>
        </w:rPr>
        <w:t>5</w:t>
      </w:r>
      <w:r>
        <w:rPr>
          <w:rFonts w:hint="eastAsia"/>
        </w:rPr>
        <w:t>、</w:t>
      </w:r>
      <w:r w:rsidR="005F6813">
        <w:rPr>
          <w:rFonts w:hint="eastAsia"/>
        </w:rPr>
        <w:t>其他服务器</w:t>
      </w:r>
      <w:r w:rsidR="005F6813">
        <w:rPr>
          <w:rFonts w:hint="eastAsia"/>
        </w:rPr>
        <w:t>/</w:t>
      </w:r>
      <w:r w:rsidR="005F6813">
        <w:rPr>
          <w:rFonts w:hint="eastAsia"/>
        </w:rPr>
        <w:t>存储业务地址规划</w:t>
      </w:r>
    </w:p>
    <w:tbl>
      <w:tblPr>
        <w:tblW w:w="8802" w:type="dxa"/>
        <w:tblInd w:w="95" w:type="dxa"/>
        <w:tblLayout w:type="fixed"/>
        <w:tblLook w:val="04A0" w:firstRow="1" w:lastRow="0" w:firstColumn="1" w:lastColumn="0" w:noHBand="0" w:noVBand="1"/>
      </w:tblPr>
      <w:tblGrid>
        <w:gridCol w:w="1885"/>
        <w:gridCol w:w="1843"/>
        <w:gridCol w:w="1247"/>
        <w:gridCol w:w="1701"/>
        <w:gridCol w:w="2126"/>
      </w:tblGrid>
      <w:tr w:rsidR="00575EBA" w:rsidRPr="002A3242" w:rsidTr="00DC1201">
        <w:trPr>
          <w:trHeight w:val="270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75EBA" w:rsidRPr="002A3242" w:rsidRDefault="00575EBA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型号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75EBA" w:rsidRPr="002A3242" w:rsidRDefault="00575EBA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业务地址</w:t>
            </w:r>
          </w:p>
        </w:tc>
        <w:tc>
          <w:tcPr>
            <w:tcW w:w="1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75EBA" w:rsidRPr="002A3242" w:rsidRDefault="00575EBA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VIP地址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75EBA" w:rsidRPr="002A3242" w:rsidRDefault="00575EBA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掩码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75EBA" w:rsidRPr="002A3242" w:rsidRDefault="00575EBA" w:rsidP="00AD5D6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网关</w:t>
            </w:r>
          </w:p>
        </w:tc>
      </w:tr>
      <w:tr w:rsidR="005F6813" w:rsidRPr="002A3242" w:rsidTr="00DC1201">
        <w:trPr>
          <w:trHeight w:val="267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13" w:rsidRPr="002A3242" w:rsidRDefault="00DC1201" w:rsidP="00293DF2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RJ03-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H3C-</w:t>
            </w:r>
            <w:r w:rsidR="005F6813">
              <w:rPr>
                <w:rFonts w:ascii="宋体" w:hAnsi="宋体" w:cs="宋体" w:hint="eastAsia"/>
                <w:kern w:val="0"/>
                <w:sz w:val="18"/>
                <w:szCs w:val="18"/>
              </w:rPr>
              <w:t>12510</w:t>
            </w:r>
            <w:r w:rsidR="005F6813">
              <w:rPr>
                <w:rFonts w:ascii="宋体" w:hAnsi="宋体" w:cs="宋体"/>
                <w:kern w:val="0"/>
                <w:sz w:val="18"/>
                <w:szCs w:val="18"/>
              </w:rPr>
              <w:t>X</w:t>
            </w:r>
            <w:r w:rsidR="005F6813"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-A</w:t>
            </w:r>
          </w:p>
        </w:tc>
        <w:tc>
          <w:tcPr>
            <w:tcW w:w="1843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6813" w:rsidRPr="002A3242" w:rsidRDefault="005F6813" w:rsidP="00293DF2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192.168.123.254</w:t>
            </w:r>
          </w:p>
        </w:tc>
        <w:tc>
          <w:tcPr>
            <w:tcW w:w="1247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5F6813" w:rsidRPr="002A3242" w:rsidRDefault="005F6813" w:rsidP="00293DF2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5F6813" w:rsidRPr="002A3242" w:rsidRDefault="005F6813" w:rsidP="00293DF2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255.255.255.0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5F6813" w:rsidRPr="002A3242" w:rsidRDefault="005F6813" w:rsidP="00376E72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172.1</w:t>
            </w:r>
            <w:r w:rsidR="00376E72">
              <w:rPr>
                <w:rFonts w:ascii="宋体" w:hAnsi="宋体" w:cs="宋体"/>
                <w:kern w:val="0"/>
                <w:sz w:val="18"/>
                <w:szCs w:val="18"/>
              </w:rPr>
              <w:t>7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.255</w:t>
            </w: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.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</w:t>
            </w:r>
          </w:p>
        </w:tc>
      </w:tr>
      <w:tr w:rsidR="005F6813" w:rsidRPr="002A3242" w:rsidTr="00DC1201">
        <w:trPr>
          <w:trHeight w:val="267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13" w:rsidRPr="002A3242" w:rsidRDefault="00DC1201" w:rsidP="00293DF2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RJ04-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H3C-</w:t>
            </w:r>
            <w:r w:rsidR="005F6813">
              <w:rPr>
                <w:rFonts w:ascii="宋体" w:hAnsi="宋体" w:cs="宋体" w:hint="eastAsia"/>
                <w:kern w:val="0"/>
                <w:sz w:val="18"/>
                <w:szCs w:val="18"/>
              </w:rPr>
              <w:t>12510</w:t>
            </w:r>
            <w:r w:rsidR="005F6813">
              <w:rPr>
                <w:rFonts w:ascii="宋体" w:hAnsi="宋体" w:cs="宋体"/>
                <w:kern w:val="0"/>
                <w:sz w:val="18"/>
                <w:szCs w:val="18"/>
              </w:rPr>
              <w:t>X</w:t>
            </w:r>
            <w:r w:rsidR="005F6813"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-B</w:t>
            </w:r>
          </w:p>
        </w:tc>
        <w:tc>
          <w:tcPr>
            <w:tcW w:w="184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6813" w:rsidRPr="002A3242" w:rsidRDefault="005F6813" w:rsidP="005F6813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247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F6813" w:rsidRPr="002A3242" w:rsidRDefault="005F6813" w:rsidP="005F6813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F6813" w:rsidRPr="002A3242" w:rsidRDefault="005F6813" w:rsidP="005F6813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F6813" w:rsidRPr="002A3242" w:rsidRDefault="005F6813" w:rsidP="005F6813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</w:tr>
    </w:tbl>
    <w:p w:rsidR="00575EBA" w:rsidRDefault="00575EBA" w:rsidP="00CF6E32">
      <w:r>
        <w:rPr>
          <w:rFonts w:hint="eastAsia"/>
        </w:rPr>
        <w:t>6</w:t>
      </w:r>
      <w:r>
        <w:rPr>
          <w:rFonts w:hint="eastAsia"/>
        </w:rPr>
        <w:t>、带外网管地址</w:t>
      </w:r>
    </w:p>
    <w:tbl>
      <w:tblPr>
        <w:tblpPr w:leftFromText="180" w:rightFromText="180" w:vertAnchor="text" w:horzAnchor="margin" w:tblpX="108" w:tblpY="188"/>
        <w:tblW w:w="8789" w:type="dxa"/>
        <w:tblLayout w:type="fixed"/>
        <w:tblLook w:val="04A0" w:firstRow="1" w:lastRow="0" w:firstColumn="1" w:lastColumn="0" w:noHBand="0" w:noVBand="1"/>
      </w:tblPr>
      <w:tblGrid>
        <w:gridCol w:w="1838"/>
        <w:gridCol w:w="1843"/>
        <w:gridCol w:w="1186"/>
        <w:gridCol w:w="1701"/>
        <w:gridCol w:w="2221"/>
      </w:tblGrid>
      <w:tr w:rsidR="005F6813" w:rsidRPr="002A3242" w:rsidTr="00DC1201">
        <w:trPr>
          <w:trHeight w:val="270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F6813" w:rsidRPr="002A3242" w:rsidRDefault="005F6813" w:rsidP="00DC1201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型号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F6813" w:rsidRPr="002A3242" w:rsidRDefault="005F6813" w:rsidP="001C6CE0">
            <w:pPr>
              <w:widowControl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业务地址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F6813" w:rsidRPr="002A3242" w:rsidRDefault="005F6813" w:rsidP="001C6CE0">
            <w:pPr>
              <w:widowControl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VIP地址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F6813" w:rsidRPr="002A3242" w:rsidRDefault="005F6813" w:rsidP="001C6CE0">
            <w:pPr>
              <w:widowControl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掩码</w:t>
            </w:r>
          </w:p>
        </w:tc>
        <w:tc>
          <w:tcPr>
            <w:tcW w:w="2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F6813" w:rsidRPr="002A3242" w:rsidRDefault="005F6813" w:rsidP="001C6CE0">
            <w:pPr>
              <w:widowControl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网关</w:t>
            </w:r>
          </w:p>
        </w:tc>
      </w:tr>
      <w:tr w:rsidR="005F6813" w:rsidRPr="002A3242" w:rsidTr="00DC1201">
        <w:trPr>
          <w:trHeight w:val="267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13" w:rsidRPr="002A3242" w:rsidRDefault="00DC1201" w:rsidP="00293DF2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RJ03-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H3C-</w:t>
            </w:r>
            <w:r w:rsidR="005F6813">
              <w:rPr>
                <w:rFonts w:ascii="宋体" w:hAnsi="宋体" w:cs="宋体" w:hint="eastAsia"/>
                <w:kern w:val="0"/>
                <w:sz w:val="18"/>
                <w:szCs w:val="18"/>
              </w:rPr>
              <w:t>12510</w:t>
            </w:r>
            <w:r w:rsidR="005F6813">
              <w:rPr>
                <w:rFonts w:ascii="宋体" w:hAnsi="宋体" w:cs="宋体"/>
                <w:kern w:val="0"/>
                <w:sz w:val="18"/>
                <w:szCs w:val="18"/>
              </w:rPr>
              <w:t>X</w:t>
            </w:r>
            <w:r w:rsidR="005F6813"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-A</w:t>
            </w:r>
          </w:p>
        </w:tc>
        <w:tc>
          <w:tcPr>
            <w:tcW w:w="1843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6813" w:rsidRPr="002A3242" w:rsidRDefault="005F6813" w:rsidP="00293DF2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192.168.127.254</w:t>
            </w:r>
          </w:p>
        </w:tc>
        <w:tc>
          <w:tcPr>
            <w:tcW w:w="118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5F6813" w:rsidRPr="002A3242" w:rsidRDefault="005F6813" w:rsidP="00293DF2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5F6813" w:rsidRPr="002A3242" w:rsidRDefault="005F6813" w:rsidP="00293DF2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255.255.255.0</w:t>
            </w:r>
          </w:p>
        </w:tc>
        <w:tc>
          <w:tcPr>
            <w:tcW w:w="2221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5F6813" w:rsidRPr="002A3242" w:rsidRDefault="002E2A89" w:rsidP="00376E72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192.168.127.254</w:t>
            </w:r>
          </w:p>
        </w:tc>
      </w:tr>
      <w:tr w:rsidR="005F6813" w:rsidRPr="002A3242" w:rsidTr="00DC1201">
        <w:trPr>
          <w:trHeight w:val="267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13" w:rsidRPr="002A3242" w:rsidRDefault="00DC1201" w:rsidP="00293DF2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RJ04-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H3C-</w:t>
            </w:r>
            <w:r w:rsidR="005F6813">
              <w:rPr>
                <w:rFonts w:ascii="宋体" w:hAnsi="宋体" w:cs="宋体" w:hint="eastAsia"/>
                <w:kern w:val="0"/>
                <w:sz w:val="18"/>
                <w:szCs w:val="18"/>
              </w:rPr>
              <w:t>12510</w:t>
            </w:r>
            <w:r w:rsidR="005F6813">
              <w:rPr>
                <w:rFonts w:ascii="宋体" w:hAnsi="宋体" w:cs="宋体"/>
                <w:kern w:val="0"/>
                <w:sz w:val="18"/>
                <w:szCs w:val="18"/>
              </w:rPr>
              <w:t>X</w:t>
            </w:r>
            <w:r w:rsidR="005F6813"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-B</w:t>
            </w:r>
          </w:p>
        </w:tc>
        <w:tc>
          <w:tcPr>
            <w:tcW w:w="184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6813" w:rsidRPr="002A3242" w:rsidRDefault="005F6813" w:rsidP="001C6CE0">
            <w:pPr>
              <w:widowControl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18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F6813" w:rsidRPr="002A3242" w:rsidRDefault="005F6813" w:rsidP="001C6CE0">
            <w:pPr>
              <w:widowControl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F6813" w:rsidRPr="002A3242" w:rsidRDefault="005F6813" w:rsidP="001C6CE0">
            <w:pPr>
              <w:widowControl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2221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F6813" w:rsidRPr="002A3242" w:rsidRDefault="005F6813" w:rsidP="001C6CE0">
            <w:pPr>
              <w:widowControl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</w:tr>
    </w:tbl>
    <w:p w:rsidR="005F6813" w:rsidRDefault="005F6813" w:rsidP="00CF6E32">
      <w:r>
        <w:t>7</w:t>
      </w:r>
      <w:r>
        <w:t>、计算节点管理段地址</w:t>
      </w:r>
    </w:p>
    <w:tbl>
      <w:tblPr>
        <w:tblpPr w:leftFromText="180" w:rightFromText="180" w:vertAnchor="text" w:horzAnchor="margin" w:tblpX="108" w:tblpY="122"/>
        <w:tblW w:w="8755" w:type="dxa"/>
        <w:tblLayout w:type="fixed"/>
        <w:tblLook w:val="04A0" w:firstRow="1" w:lastRow="0" w:firstColumn="1" w:lastColumn="0" w:noHBand="0" w:noVBand="1"/>
      </w:tblPr>
      <w:tblGrid>
        <w:gridCol w:w="1838"/>
        <w:gridCol w:w="1701"/>
        <w:gridCol w:w="1328"/>
        <w:gridCol w:w="1701"/>
        <w:gridCol w:w="2187"/>
      </w:tblGrid>
      <w:tr w:rsidR="005F6813" w:rsidRPr="002A3242" w:rsidTr="00DC1201">
        <w:trPr>
          <w:trHeight w:val="270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F6813" w:rsidRPr="002A3242" w:rsidRDefault="005F6813" w:rsidP="001C6CE0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型号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F6813" w:rsidRPr="002A3242" w:rsidRDefault="005F6813" w:rsidP="001C6CE0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业务地址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F6813" w:rsidRPr="002A3242" w:rsidRDefault="005F6813" w:rsidP="001C6CE0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VIP地址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F6813" w:rsidRPr="002A3242" w:rsidRDefault="005F6813" w:rsidP="001C6CE0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掩码</w:t>
            </w:r>
          </w:p>
        </w:tc>
        <w:tc>
          <w:tcPr>
            <w:tcW w:w="21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F6813" w:rsidRPr="002A3242" w:rsidRDefault="005F6813" w:rsidP="001C6CE0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网关</w:t>
            </w:r>
          </w:p>
        </w:tc>
      </w:tr>
      <w:tr w:rsidR="005F6813" w:rsidRPr="002A3242" w:rsidTr="00DC1201">
        <w:trPr>
          <w:trHeight w:val="267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13" w:rsidRPr="002A3242" w:rsidRDefault="00DC1201" w:rsidP="001C6CE0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RJ03-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H3C-</w:t>
            </w:r>
            <w:r w:rsidR="005F6813">
              <w:rPr>
                <w:rFonts w:ascii="宋体" w:hAnsi="宋体" w:cs="宋体" w:hint="eastAsia"/>
                <w:kern w:val="0"/>
                <w:sz w:val="18"/>
                <w:szCs w:val="18"/>
              </w:rPr>
              <w:t>12510</w:t>
            </w:r>
            <w:r w:rsidR="005F6813">
              <w:rPr>
                <w:rFonts w:ascii="宋体" w:hAnsi="宋体" w:cs="宋体"/>
                <w:kern w:val="0"/>
                <w:sz w:val="18"/>
                <w:szCs w:val="18"/>
              </w:rPr>
              <w:t>X</w:t>
            </w:r>
            <w:r w:rsidR="005F6813"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-A</w:t>
            </w:r>
          </w:p>
        </w:tc>
        <w:tc>
          <w:tcPr>
            <w:tcW w:w="1701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6813" w:rsidRPr="002A3242" w:rsidRDefault="005F6813" w:rsidP="001C6CE0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192.168.125.254</w:t>
            </w:r>
          </w:p>
        </w:tc>
        <w:tc>
          <w:tcPr>
            <w:tcW w:w="132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5F6813" w:rsidRPr="002A3242" w:rsidRDefault="005F6813" w:rsidP="001C6CE0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5F6813" w:rsidRPr="002A3242" w:rsidRDefault="005F6813" w:rsidP="001C6CE0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255.255.255.0</w:t>
            </w:r>
          </w:p>
        </w:tc>
        <w:tc>
          <w:tcPr>
            <w:tcW w:w="2187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5F6813" w:rsidRPr="002A3242" w:rsidRDefault="005F6813" w:rsidP="001C6CE0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192.168.125.254</w:t>
            </w:r>
          </w:p>
        </w:tc>
      </w:tr>
      <w:tr w:rsidR="005F6813" w:rsidRPr="002A3242" w:rsidTr="00DC1201">
        <w:trPr>
          <w:trHeight w:val="267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13" w:rsidRPr="002A3242" w:rsidRDefault="00DC1201" w:rsidP="001C6CE0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RJ04-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H3C-</w:t>
            </w:r>
            <w:r w:rsidR="005F6813">
              <w:rPr>
                <w:rFonts w:ascii="宋体" w:hAnsi="宋体" w:cs="宋体" w:hint="eastAsia"/>
                <w:kern w:val="0"/>
                <w:sz w:val="18"/>
                <w:szCs w:val="18"/>
              </w:rPr>
              <w:t>12510</w:t>
            </w:r>
            <w:r w:rsidR="005F6813">
              <w:rPr>
                <w:rFonts w:ascii="宋体" w:hAnsi="宋体" w:cs="宋体"/>
                <w:kern w:val="0"/>
                <w:sz w:val="18"/>
                <w:szCs w:val="18"/>
              </w:rPr>
              <w:t>X</w:t>
            </w:r>
            <w:r w:rsidR="005F6813"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-B</w:t>
            </w:r>
          </w:p>
        </w:tc>
        <w:tc>
          <w:tcPr>
            <w:tcW w:w="170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6813" w:rsidRPr="002A3242" w:rsidRDefault="005F6813" w:rsidP="001C6CE0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328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F6813" w:rsidRPr="002A3242" w:rsidRDefault="005F6813" w:rsidP="001C6CE0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F6813" w:rsidRPr="002A3242" w:rsidRDefault="005F6813" w:rsidP="001C6CE0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2187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F6813" w:rsidRPr="002A3242" w:rsidRDefault="005F6813" w:rsidP="001C6CE0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</w:tr>
    </w:tbl>
    <w:p w:rsidR="001C6CE0" w:rsidRDefault="001C6CE0" w:rsidP="00CF6E32"/>
    <w:p w:rsidR="001C6CE0" w:rsidRDefault="001C6CE0" w:rsidP="00CF6E32"/>
    <w:p w:rsidR="001C6CE0" w:rsidRDefault="001C6CE0" w:rsidP="00CF6E32"/>
    <w:p w:rsidR="001C6CE0" w:rsidRDefault="001C6CE0" w:rsidP="00CF6E32"/>
    <w:p w:rsidR="001C6CE0" w:rsidRDefault="001C6CE0" w:rsidP="00CF6E32"/>
    <w:p w:rsidR="001C6CE0" w:rsidRDefault="001C6CE0" w:rsidP="00CF6E32"/>
    <w:p w:rsidR="001C6CE0" w:rsidRDefault="001C6CE0" w:rsidP="00CF6E32">
      <w:r>
        <w:rPr>
          <w:rFonts w:hint="eastAsia"/>
        </w:rPr>
        <w:t>8</w:t>
      </w:r>
      <w:r>
        <w:rPr>
          <w:rFonts w:hint="eastAsia"/>
        </w:rPr>
        <w:t>、设备带内网管地址</w:t>
      </w:r>
    </w:p>
    <w:tbl>
      <w:tblPr>
        <w:tblpPr w:leftFromText="180" w:rightFromText="180" w:vertAnchor="text" w:horzAnchor="margin" w:tblpX="108" w:tblpY="122"/>
        <w:tblW w:w="8755" w:type="dxa"/>
        <w:tblLayout w:type="fixed"/>
        <w:tblLook w:val="04A0" w:firstRow="1" w:lastRow="0" w:firstColumn="1" w:lastColumn="0" w:noHBand="0" w:noVBand="1"/>
      </w:tblPr>
      <w:tblGrid>
        <w:gridCol w:w="1980"/>
        <w:gridCol w:w="1701"/>
        <w:gridCol w:w="1186"/>
        <w:gridCol w:w="1701"/>
        <w:gridCol w:w="2187"/>
      </w:tblGrid>
      <w:tr w:rsidR="001C6CE0" w:rsidRPr="002A3242" w:rsidTr="00DC1201">
        <w:trPr>
          <w:trHeight w:val="27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型号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业务地址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VIP地址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掩码</w:t>
            </w:r>
          </w:p>
        </w:tc>
        <w:tc>
          <w:tcPr>
            <w:tcW w:w="21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网关</w:t>
            </w:r>
          </w:p>
        </w:tc>
      </w:tr>
      <w:tr w:rsidR="001C6CE0" w:rsidRPr="002A3242" w:rsidTr="00DC1201">
        <w:trPr>
          <w:trHeight w:val="26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CE0" w:rsidRPr="002A3242" w:rsidRDefault="00DC1201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RJ03-</w:t>
            </w:r>
            <w:r w:rsidR="001C6CE0">
              <w:rPr>
                <w:rFonts w:ascii="宋体" w:hAnsi="宋体" w:cs="宋体" w:hint="eastAsia"/>
                <w:kern w:val="0"/>
                <w:sz w:val="18"/>
                <w:szCs w:val="18"/>
              </w:rPr>
              <w:t>H3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C-</w:t>
            </w:r>
            <w:r w:rsidR="001C6CE0">
              <w:rPr>
                <w:rFonts w:ascii="宋体" w:hAnsi="宋体" w:cs="宋体" w:hint="eastAsia"/>
                <w:kern w:val="0"/>
                <w:sz w:val="18"/>
                <w:szCs w:val="18"/>
              </w:rPr>
              <w:t>12510</w:t>
            </w:r>
            <w:r w:rsidR="001C6CE0">
              <w:rPr>
                <w:rFonts w:ascii="宋体" w:hAnsi="宋体" w:cs="宋体"/>
                <w:kern w:val="0"/>
                <w:sz w:val="18"/>
                <w:szCs w:val="18"/>
              </w:rPr>
              <w:t>X</w:t>
            </w:r>
            <w:r w:rsidR="001C6CE0"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-A</w:t>
            </w:r>
          </w:p>
        </w:tc>
        <w:tc>
          <w:tcPr>
            <w:tcW w:w="1701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192.168.126.254</w:t>
            </w:r>
          </w:p>
        </w:tc>
        <w:tc>
          <w:tcPr>
            <w:tcW w:w="118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255.255.255.0</w:t>
            </w:r>
          </w:p>
        </w:tc>
        <w:tc>
          <w:tcPr>
            <w:tcW w:w="2187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192.168.126.254</w:t>
            </w:r>
          </w:p>
        </w:tc>
      </w:tr>
      <w:tr w:rsidR="001C6CE0" w:rsidRPr="002A3242" w:rsidTr="00DC1201">
        <w:trPr>
          <w:trHeight w:val="26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CE0" w:rsidRPr="002A3242" w:rsidRDefault="00DC1201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RJ04-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H3C-</w:t>
            </w:r>
            <w:r w:rsidR="001C6CE0">
              <w:rPr>
                <w:rFonts w:ascii="宋体" w:hAnsi="宋体" w:cs="宋体" w:hint="eastAsia"/>
                <w:kern w:val="0"/>
                <w:sz w:val="18"/>
                <w:szCs w:val="18"/>
              </w:rPr>
              <w:t>12510</w:t>
            </w:r>
            <w:r w:rsidR="001C6CE0">
              <w:rPr>
                <w:rFonts w:ascii="宋体" w:hAnsi="宋体" w:cs="宋体"/>
                <w:kern w:val="0"/>
                <w:sz w:val="18"/>
                <w:szCs w:val="18"/>
              </w:rPr>
              <w:t>X</w:t>
            </w:r>
            <w:r w:rsidR="001C6CE0"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-B</w:t>
            </w:r>
          </w:p>
        </w:tc>
        <w:tc>
          <w:tcPr>
            <w:tcW w:w="170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18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2187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</w:tr>
      <w:tr w:rsidR="001C6CE0" w:rsidRPr="002A3242" w:rsidTr="00DC1201">
        <w:trPr>
          <w:trHeight w:val="26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CE0" w:rsidRPr="002A3242" w:rsidRDefault="00DC1201" w:rsidP="001C6CE0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RJ05-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H3C-</w:t>
            </w:r>
            <w:r w:rsidR="001C6CE0">
              <w:rPr>
                <w:rFonts w:ascii="宋体" w:hAnsi="宋体" w:cs="宋体"/>
                <w:kern w:val="0"/>
                <w:sz w:val="18"/>
                <w:szCs w:val="18"/>
              </w:rPr>
              <w:t>S5820V2</w:t>
            </w:r>
            <w:r w:rsidR="001C6CE0"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-A</w:t>
            </w:r>
          </w:p>
        </w:tc>
        <w:tc>
          <w:tcPr>
            <w:tcW w:w="1701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6CE0" w:rsidRPr="002A3242" w:rsidRDefault="001C6CE0" w:rsidP="00DB792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192.168.126.</w:t>
            </w:r>
            <w:r w:rsidR="00DB7927">
              <w:rPr>
                <w:rFonts w:ascii="宋体" w:hAnsi="宋体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118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255.255.255.0</w:t>
            </w:r>
          </w:p>
        </w:tc>
        <w:tc>
          <w:tcPr>
            <w:tcW w:w="2187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192.168.126.254</w:t>
            </w:r>
          </w:p>
        </w:tc>
      </w:tr>
      <w:tr w:rsidR="001C6CE0" w:rsidRPr="002A3242" w:rsidTr="00DC1201">
        <w:trPr>
          <w:trHeight w:val="26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CE0" w:rsidRPr="002A3242" w:rsidRDefault="00DC1201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RJ06-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H3C-</w:t>
            </w:r>
            <w:r w:rsidR="001C6CE0">
              <w:rPr>
                <w:rFonts w:ascii="宋体" w:hAnsi="宋体" w:cs="宋体"/>
                <w:kern w:val="0"/>
                <w:sz w:val="18"/>
                <w:szCs w:val="18"/>
              </w:rPr>
              <w:t>S5820V2</w:t>
            </w:r>
            <w:r w:rsidR="001C6CE0"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-B</w:t>
            </w:r>
          </w:p>
        </w:tc>
        <w:tc>
          <w:tcPr>
            <w:tcW w:w="170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18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2187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</w:tr>
      <w:tr w:rsidR="001C6CE0" w:rsidRPr="002A3242" w:rsidTr="00DC1201">
        <w:trPr>
          <w:trHeight w:val="26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CE0" w:rsidRPr="002A3242" w:rsidRDefault="00DC1201" w:rsidP="001C6CE0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RJ09-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H3C-</w:t>
            </w:r>
            <w:r w:rsidR="001C6CE0">
              <w:rPr>
                <w:rFonts w:ascii="宋体" w:hAnsi="宋体" w:cs="宋体"/>
                <w:kern w:val="0"/>
                <w:sz w:val="18"/>
                <w:szCs w:val="18"/>
              </w:rPr>
              <w:t>S5820V2</w:t>
            </w:r>
            <w:r w:rsidR="001C6CE0"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</w:t>
            </w:r>
            <w:r w:rsidR="001C6CE0">
              <w:rPr>
                <w:rFonts w:ascii="宋体" w:hAnsi="宋体" w:cs="宋体"/>
                <w:kern w:val="0"/>
                <w:sz w:val="18"/>
                <w:szCs w:val="18"/>
              </w:rPr>
              <w:t>C</w:t>
            </w:r>
          </w:p>
        </w:tc>
        <w:tc>
          <w:tcPr>
            <w:tcW w:w="1701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6CE0" w:rsidRPr="002A3242" w:rsidRDefault="001C6CE0" w:rsidP="00DB792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192.168.126.</w:t>
            </w:r>
            <w:r w:rsidR="00DB7927">
              <w:rPr>
                <w:rFonts w:ascii="宋体" w:hAnsi="宋体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118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255.255.255.0</w:t>
            </w:r>
          </w:p>
        </w:tc>
        <w:tc>
          <w:tcPr>
            <w:tcW w:w="2187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192.168.126.254</w:t>
            </w:r>
          </w:p>
        </w:tc>
      </w:tr>
      <w:tr w:rsidR="001C6CE0" w:rsidRPr="002A3242" w:rsidTr="00DC1201">
        <w:trPr>
          <w:trHeight w:val="26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CE0" w:rsidRPr="002A3242" w:rsidRDefault="00DC1201" w:rsidP="001C6CE0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RJ10-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H3C-</w:t>
            </w:r>
            <w:r w:rsidR="001C6CE0">
              <w:rPr>
                <w:rFonts w:ascii="宋体" w:hAnsi="宋体" w:cs="宋体"/>
                <w:kern w:val="0"/>
                <w:sz w:val="18"/>
                <w:szCs w:val="18"/>
              </w:rPr>
              <w:t>S5820V2</w:t>
            </w:r>
            <w:r w:rsidR="001C6CE0"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</w:t>
            </w:r>
            <w:r w:rsidR="001C6CE0">
              <w:rPr>
                <w:rFonts w:ascii="宋体" w:hAnsi="宋体" w:cs="宋体"/>
                <w:kern w:val="0"/>
                <w:sz w:val="18"/>
                <w:szCs w:val="18"/>
              </w:rPr>
              <w:t>D</w:t>
            </w:r>
          </w:p>
        </w:tc>
        <w:tc>
          <w:tcPr>
            <w:tcW w:w="170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18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2187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</w:tr>
      <w:tr w:rsidR="001C6CE0" w:rsidRPr="002A3242" w:rsidTr="00DC1201">
        <w:trPr>
          <w:trHeight w:val="26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CE0" w:rsidRPr="002A3242" w:rsidRDefault="00DC1201" w:rsidP="003B2C9A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RJ05-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H3C-</w:t>
            </w:r>
            <w:r w:rsidR="001C6CE0">
              <w:rPr>
                <w:rFonts w:ascii="宋体" w:hAnsi="宋体" w:cs="宋体"/>
                <w:kern w:val="0"/>
                <w:sz w:val="18"/>
                <w:szCs w:val="18"/>
              </w:rPr>
              <w:t>S5560EI</w:t>
            </w:r>
            <w:r w:rsidR="001C6CE0"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</w:t>
            </w:r>
            <w:r w:rsidR="003B2C9A">
              <w:rPr>
                <w:rFonts w:ascii="宋体" w:hAnsi="宋体" w:cs="宋体"/>
                <w:kern w:val="0"/>
                <w:sz w:val="18"/>
                <w:szCs w:val="18"/>
              </w:rPr>
              <w:t>A</w:t>
            </w:r>
          </w:p>
        </w:tc>
        <w:tc>
          <w:tcPr>
            <w:tcW w:w="1701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6CE0" w:rsidRPr="002A3242" w:rsidRDefault="001C6CE0" w:rsidP="00DB792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192.168.126.</w:t>
            </w:r>
            <w:r w:rsidR="00DB7927">
              <w:rPr>
                <w:rFonts w:ascii="宋体" w:hAnsi="宋体" w:cs="宋体"/>
                <w:kern w:val="0"/>
                <w:sz w:val="18"/>
                <w:szCs w:val="18"/>
              </w:rPr>
              <w:t>3</w:t>
            </w:r>
          </w:p>
        </w:tc>
        <w:tc>
          <w:tcPr>
            <w:tcW w:w="118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C6CE0" w:rsidRPr="002A3242" w:rsidRDefault="001C6CE0" w:rsidP="001C6CE0">
            <w:pPr>
              <w:widowControl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 xml:space="preserve">       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255.255.255.0</w:t>
            </w:r>
          </w:p>
        </w:tc>
        <w:tc>
          <w:tcPr>
            <w:tcW w:w="2187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192.168.126.254</w:t>
            </w:r>
          </w:p>
        </w:tc>
      </w:tr>
      <w:tr w:rsidR="001C6CE0" w:rsidRPr="002A3242" w:rsidTr="00DC1201">
        <w:trPr>
          <w:trHeight w:val="26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CE0" w:rsidRPr="002A3242" w:rsidRDefault="00DC1201" w:rsidP="003B2C9A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RJ06-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H3C-</w:t>
            </w:r>
            <w:r w:rsidR="003B2C9A">
              <w:rPr>
                <w:rFonts w:ascii="宋体" w:hAnsi="宋体" w:cs="宋体"/>
                <w:kern w:val="0"/>
                <w:sz w:val="18"/>
                <w:szCs w:val="18"/>
              </w:rPr>
              <w:t>S5560EI</w:t>
            </w:r>
            <w:r w:rsidR="001C6CE0"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</w:t>
            </w:r>
            <w:r w:rsidR="003B2C9A">
              <w:rPr>
                <w:rFonts w:ascii="宋体" w:hAnsi="宋体" w:cs="宋体"/>
                <w:kern w:val="0"/>
                <w:sz w:val="18"/>
                <w:szCs w:val="18"/>
              </w:rPr>
              <w:t>B</w:t>
            </w:r>
          </w:p>
        </w:tc>
        <w:tc>
          <w:tcPr>
            <w:tcW w:w="170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18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2187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C6CE0" w:rsidRPr="002A3242" w:rsidRDefault="001C6CE0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</w:tr>
      <w:tr w:rsidR="003B2C9A" w:rsidRPr="002A3242" w:rsidTr="00DC1201">
        <w:trPr>
          <w:trHeight w:val="26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2C9A" w:rsidRPr="002A3242" w:rsidRDefault="00DC1201" w:rsidP="003B2C9A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RJ09-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H3C-</w:t>
            </w:r>
            <w:r w:rsidR="003B2C9A">
              <w:rPr>
                <w:rFonts w:ascii="宋体" w:hAnsi="宋体" w:cs="宋体"/>
                <w:kern w:val="0"/>
                <w:sz w:val="18"/>
                <w:szCs w:val="18"/>
              </w:rPr>
              <w:t>S5560EI</w:t>
            </w:r>
            <w:r w:rsidR="003B2C9A"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</w:t>
            </w:r>
            <w:r w:rsidR="003B2C9A">
              <w:rPr>
                <w:rFonts w:ascii="宋体" w:hAnsi="宋体" w:cs="宋体"/>
                <w:kern w:val="0"/>
                <w:sz w:val="18"/>
                <w:szCs w:val="18"/>
              </w:rPr>
              <w:t>C</w:t>
            </w:r>
          </w:p>
        </w:tc>
        <w:tc>
          <w:tcPr>
            <w:tcW w:w="1701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2C9A" w:rsidRPr="002A3242" w:rsidRDefault="003B2C9A" w:rsidP="00DB792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192.168.126.</w:t>
            </w:r>
            <w:r w:rsidR="00DB7927">
              <w:rPr>
                <w:rFonts w:ascii="宋体" w:hAnsi="宋体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118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3B2C9A" w:rsidRPr="002A3242" w:rsidRDefault="003B2C9A" w:rsidP="00D066FB">
            <w:pPr>
              <w:widowControl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 xml:space="preserve">       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3B2C9A" w:rsidRPr="002A3242" w:rsidRDefault="003B2C9A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255.255.255.0</w:t>
            </w:r>
          </w:p>
        </w:tc>
        <w:tc>
          <w:tcPr>
            <w:tcW w:w="2187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3B2C9A" w:rsidRPr="002A3242" w:rsidRDefault="003B2C9A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192.168.126.254</w:t>
            </w:r>
          </w:p>
        </w:tc>
      </w:tr>
      <w:tr w:rsidR="003B2C9A" w:rsidRPr="002A3242" w:rsidTr="00DC1201">
        <w:trPr>
          <w:trHeight w:val="26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2C9A" w:rsidRPr="002A3242" w:rsidRDefault="00DC1201" w:rsidP="003B2C9A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RJ10-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H3C-</w:t>
            </w:r>
            <w:r w:rsidR="003B2C9A">
              <w:rPr>
                <w:rFonts w:ascii="宋体" w:hAnsi="宋体" w:cs="宋体"/>
                <w:kern w:val="0"/>
                <w:sz w:val="18"/>
                <w:szCs w:val="18"/>
              </w:rPr>
              <w:t>S5560EI</w:t>
            </w:r>
            <w:r w:rsidR="003B2C9A"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</w:t>
            </w:r>
            <w:r w:rsidR="003B2C9A">
              <w:rPr>
                <w:rFonts w:ascii="宋体" w:hAnsi="宋体" w:cs="宋体"/>
                <w:kern w:val="0"/>
                <w:sz w:val="18"/>
                <w:szCs w:val="18"/>
              </w:rPr>
              <w:t>D</w:t>
            </w:r>
          </w:p>
        </w:tc>
        <w:tc>
          <w:tcPr>
            <w:tcW w:w="170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2C9A" w:rsidRPr="002A3242" w:rsidRDefault="003B2C9A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18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2C9A" w:rsidRPr="002A3242" w:rsidRDefault="003B2C9A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2C9A" w:rsidRPr="002A3242" w:rsidRDefault="003B2C9A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2187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2C9A" w:rsidRPr="002A3242" w:rsidRDefault="003B2C9A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</w:tr>
      <w:tr w:rsidR="003B2C9A" w:rsidRPr="002A3242" w:rsidTr="00DC1201">
        <w:trPr>
          <w:trHeight w:val="26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2C9A" w:rsidRPr="002A3242" w:rsidRDefault="00DC1201" w:rsidP="003B2C9A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RJ12-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H3C-</w:t>
            </w:r>
            <w:r w:rsidR="003B2C9A">
              <w:rPr>
                <w:rFonts w:ascii="宋体" w:hAnsi="宋体" w:cs="宋体"/>
                <w:kern w:val="0"/>
                <w:sz w:val="18"/>
                <w:szCs w:val="18"/>
              </w:rPr>
              <w:t>S5560EI</w:t>
            </w:r>
            <w:r w:rsidR="003B2C9A"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</w:t>
            </w:r>
            <w:r w:rsidR="003B2C9A">
              <w:rPr>
                <w:rFonts w:ascii="宋体" w:hAnsi="宋体" w:cs="宋体"/>
                <w:kern w:val="0"/>
                <w:sz w:val="18"/>
                <w:szCs w:val="18"/>
              </w:rPr>
              <w:t>E</w:t>
            </w:r>
          </w:p>
        </w:tc>
        <w:tc>
          <w:tcPr>
            <w:tcW w:w="1701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2C9A" w:rsidRPr="002A3242" w:rsidRDefault="003B2C9A" w:rsidP="00DB7927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192.168.126.</w:t>
            </w:r>
            <w:r w:rsidR="00DB7927">
              <w:rPr>
                <w:rFonts w:ascii="宋体" w:hAnsi="宋体" w:cs="宋体"/>
                <w:kern w:val="0"/>
                <w:sz w:val="18"/>
                <w:szCs w:val="18"/>
              </w:rPr>
              <w:t>5</w:t>
            </w:r>
          </w:p>
        </w:tc>
        <w:tc>
          <w:tcPr>
            <w:tcW w:w="118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3B2C9A" w:rsidRPr="002A3242" w:rsidRDefault="003B2C9A" w:rsidP="00D066FB">
            <w:pPr>
              <w:widowControl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 xml:space="preserve">       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3B2C9A" w:rsidRPr="002A3242" w:rsidRDefault="003B2C9A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255.255.255.0</w:t>
            </w:r>
          </w:p>
        </w:tc>
        <w:tc>
          <w:tcPr>
            <w:tcW w:w="2187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3B2C9A" w:rsidRPr="002A3242" w:rsidRDefault="003B2C9A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192.168.126.254</w:t>
            </w:r>
          </w:p>
        </w:tc>
      </w:tr>
      <w:tr w:rsidR="003B2C9A" w:rsidRPr="002A3242" w:rsidTr="00DC1201">
        <w:trPr>
          <w:trHeight w:val="26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2C9A" w:rsidRPr="002A3242" w:rsidRDefault="00DC1201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RJ13-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H3C-</w:t>
            </w:r>
            <w:r w:rsidR="003B2C9A">
              <w:rPr>
                <w:rFonts w:ascii="宋体" w:hAnsi="宋体" w:cs="宋体"/>
                <w:kern w:val="0"/>
                <w:sz w:val="18"/>
                <w:szCs w:val="18"/>
              </w:rPr>
              <w:t>S5560EI</w:t>
            </w:r>
            <w:r w:rsidR="003B2C9A"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</w:t>
            </w:r>
            <w:r w:rsidR="003B2C9A">
              <w:rPr>
                <w:rFonts w:ascii="宋体" w:hAnsi="宋体" w:cs="宋体"/>
                <w:kern w:val="0"/>
                <w:sz w:val="18"/>
                <w:szCs w:val="18"/>
              </w:rPr>
              <w:t>F</w:t>
            </w:r>
          </w:p>
        </w:tc>
        <w:tc>
          <w:tcPr>
            <w:tcW w:w="170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2C9A" w:rsidRPr="002A3242" w:rsidRDefault="003B2C9A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18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2C9A" w:rsidRPr="002A3242" w:rsidRDefault="003B2C9A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2C9A" w:rsidRPr="002A3242" w:rsidRDefault="003B2C9A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2187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2C9A" w:rsidRPr="002A3242" w:rsidRDefault="003B2C9A" w:rsidP="00D066F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</w:tr>
    </w:tbl>
    <w:p w:rsidR="001C6CE0" w:rsidRDefault="001C6CE0" w:rsidP="00CF6E32"/>
    <w:p w:rsidR="005F6813" w:rsidRDefault="005F6813" w:rsidP="00CF6E32"/>
    <w:p w:rsidR="00744EB7" w:rsidRPr="00636D67" w:rsidRDefault="00CF41D9" w:rsidP="002424E3">
      <w:pPr>
        <w:pStyle w:val="2"/>
      </w:pPr>
      <w:bookmarkStart w:id="17" w:name="_Toc421605279"/>
      <w:r>
        <w:rPr>
          <w:rFonts w:hint="eastAsia"/>
        </w:rPr>
        <w:t>2</w:t>
      </w:r>
      <w:r w:rsidR="00744EB7" w:rsidRPr="00636D67">
        <w:rPr>
          <w:rFonts w:hint="eastAsia"/>
        </w:rPr>
        <w:t>.</w:t>
      </w:r>
      <w:r w:rsidR="00876AB2">
        <w:rPr>
          <w:rFonts w:hint="eastAsia"/>
        </w:rPr>
        <w:t>4</w:t>
      </w:r>
      <w:r w:rsidR="00744EB7" w:rsidRPr="00636D67">
        <w:rPr>
          <w:rFonts w:hint="eastAsia"/>
        </w:rPr>
        <w:t>安全策略</w:t>
      </w:r>
      <w:bookmarkEnd w:id="16"/>
      <w:bookmarkEnd w:id="17"/>
    </w:p>
    <w:p w:rsidR="00370FFF" w:rsidRDefault="00A22D38" w:rsidP="00A22D38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1、</w:t>
      </w:r>
      <w:r w:rsidR="00744EB7" w:rsidRPr="00636D67">
        <w:rPr>
          <w:rFonts w:asciiTheme="minorEastAsia" w:eastAsiaTheme="minorEastAsia" w:hAnsiTheme="minorEastAsia" w:hint="eastAsia"/>
          <w:sz w:val="24"/>
          <w:szCs w:val="24"/>
        </w:rPr>
        <w:t>安全方案是针对来自于外网的流量，除业务系统开放的端口外</w:t>
      </w:r>
      <w:r w:rsidR="00B827F2">
        <w:rPr>
          <w:rFonts w:asciiTheme="minorEastAsia" w:eastAsiaTheme="minorEastAsia" w:hAnsiTheme="minorEastAsia" w:hint="eastAsia"/>
          <w:sz w:val="24"/>
          <w:szCs w:val="24"/>
        </w:rPr>
        <w:t>，其它服务器</w:t>
      </w:r>
      <w:r w:rsidR="00343983">
        <w:rPr>
          <w:rFonts w:asciiTheme="minorEastAsia" w:eastAsiaTheme="minorEastAsia" w:hAnsiTheme="minorEastAsia" w:hint="eastAsia"/>
          <w:sz w:val="24"/>
          <w:szCs w:val="24"/>
        </w:rPr>
        <w:t>业务外的</w:t>
      </w:r>
      <w:r w:rsidR="00744EB7" w:rsidRPr="00636D67">
        <w:rPr>
          <w:rFonts w:asciiTheme="minorEastAsia" w:eastAsiaTheme="minorEastAsia" w:hAnsiTheme="minorEastAsia" w:hint="eastAsia"/>
          <w:sz w:val="24"/>
          <w:szCs w:val="24"/>
        </w:rPr>
        <w:t>端口都</w:t>
      </w:r>
      <w:r w:rsidR="00343983">
        <w:rPr>
          <w:rFonts w:asciiTheme="minorEastAsia" w:eastAsiaTheme="minorEastAsia" w:hAnsiTheme="minorEastAsia" w:hint="eastAsia"/>
          <w:sz w:val="24"/>
          <w:szCs w:val="24"/>
        </w:rPr>
        <w:t>全部</w:t>
      </w:r>
      <w:r w:rsidR="00744EB7" w:rsidRPr="00636D67">
        <w:rPr>
          <w:rFonts w:asciiTheme="minorEastAsia" w:eastAsiaTheme="minorEastAsia" w:hAnsiTheme="minorEastAsia" w:hint="eastAsia"/>
          <w:sz w:val="24"/>
          <w:szCs w:val="24"/>
        </w:rPr>
        <w:t>禁止访问，内部的服务器</w:t>
      </w:r>
      <w:r w:rsidR="00343983">
        <w:rPr>
          <w:rFonts w:asciiTheme="minorEastAsia" w:eastAsiaTheme="minorEastAsia" w:hAnsiTheme="minorEastAsia" w:hint="eastAsia"/>
          <w:sz w:val="24"/>
          <w:szCs w:val="24"/>
        </w:rPr>
        <w:t>都需</w:t>
      </w:r>
      <w:r w:rsidR="00744EB7" w:rsidRPr="00636D67">
        <w:rPr>
          <w:rFonts w:asciiTheme="minorEastAsia" w:eastAsiaTheme="minorEastAsia" w:hAnsiTheme="minorEastAsia" w:hint="eastAsia"/>
          <w:sz w:val="24"/>
          <w:szCs w:val="24"/>
        </w:rPr>
        <w:t>通过</w:t>
      </w:r>
      <w:r w:rsidR="003D29C7">
        <w:rPr>
          <w:rFonts w:asciiTheme="minorEastAsia" w:eastAsiaTheme="minorEastAsia" w:hAnsiTheme="minorEastAsia" w:hint="eastAsia"/>
          <w:sz w:val="24"/>
          <w:szCs w:val="24"/>
        </w:rPr>
        <w:t>跳板</w:t>
      </w:r>
      <w:r w:rsidR="00343983">
        <w:rPr>
          <w:rFonts w:asciiTheme="minorEastAsia" w:eastAsiaTheme="minorEastAsia" w:hAnsiTheme="minorEastAsia" w:hint="eastAsia"/>
          <w:sz w:val="24"/>
          <w:szCs w:val="24"/>
        </w:rPr>
        <w:t>来登陆，确保平台安全</w:t>
      </w:r>
      <w:r w:rsidR="00EC5CE6">
        <w:rPr>
          <w:rFonts w:asciiTheme="minorEastAsia" w:eastAsiaTheme="minorEastAsia" w:hAnsiTheme="minorEastAsia" w:hint="eastAsia"/>
          <w:sz w:val="24"/>
          <w:szCs w:val="24"/>
        </w:rPr>
        <w:t>，端口规划表如下：</w:t>
      </w:r>
    </w:p>
    <w:tbl>
      <w:tblPr>
        <w:tblW w:w="8803" w:type="dxa"/>
        <w:tblInd w:w="94" w:type="dxa"/>
        <w:tblLayout w:type="fixed"/>
        <w:tblLook w:val="04A0" w:firstRow="1" w:lastRow="0" w:firstColumn="1" w:lastColumn="0" w:noHBand="0" w:noVBand="1"/>
      </w:tblPr>
      <w:tblGrid>
        <w:gridCol w:w="1918"/>
        <w:gridCol w:w="2327"/>
        <w:gridCol w:w="1254"/>
        <w:gridCol w:w="1185"/>
        <w:gridCol w:w="856"/>
        <w:gridCol w:w="1263"/>
      </w:tblGrid>
      <w:tr w:rsidR="00DF4F0F" w:rsidRPr="00FA3899" w:rsidTr="00DF4F0F">
        <w:trPr>
          <w:trHeight w:val="285"/>
        </w:trPr>
        <w:tc>
          <w:tcPr>
            <w:tcW w:w="19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DF4F0F" w:rsidRPr="00FA3899" w:rsidRDefault="00DF4F0F" w:rsidP="00AD5D6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型号</w:t>
            </w:r>
          </w:p>
        </w:tc>
        <w:tc>
          <w:tcPr>
            <w:tcW w:w="23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DF4F0F" w:rsidRPr="00FA3899" w:rsidRDefault="00DF4F0F" w:rsidP="00AD5D6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设备命名</w:t>
            </w:r>
          </w:p>
        </w:tc>
        <w:tc>
          <w:tcPr>
            <w:tcW w:w="12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DF4F0F" w:rsidRPr="00FA3899" w:rsidRDefault="00DF4F0F" w:rsidP="00AD5D6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协议</w:t>
            </w:r>
          </w:p>
        </w:tc>
        <w:tc>
          <w:tcPr>
            <w:tcW w:w="11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DF4F0F" w:rsidRPr="00FA3899" w:rsidRDefault="00DF4F0F" w:rsidP="00AD5D6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端口号</w:t>
            </w:r>
          </w:p>
        </w:tc>
        <w:tc>
          <w:tcPr>
            <w:tcW w:w="85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DF4F0F" w:rsidRPr="00FA3899" w:rsidRDefault="00DF4F0F" w:rsidP="00AD5D6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协议</w:t>
            </w:r>
          </w:p>
        </w:tc>
        <w:tc>
          <w:tcPr>
            <w:tcW w:w="126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DF4F0F" w:rsidRPr="00FA3899" w:rsidRDefault="00DF4F0F" w:rsidP="00AD5D6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端口号</w:t>
            </w:r>
          </w:p>
        </w:tc>
      </w:tr>
      <w:tr w:rsidR="00DF4F0F" w:rsidRPr="00FA3899" w:rsidTr="0068745A">
        <w:trPr>
          <w:trHeight w:val="385"/>
        </w:trPr>
        <w:tc>
          <w:tcPr>
            <w:tcW w:w="19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F4F0F" w:rsidRPr="00FA3899" w:rsidRDefault="00DF4F0F" w:rsidP="00AD5D6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ASA 5555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-A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F4F0F" w:rsidRPr="00FA3899" w:rsidRDefault="00DC1201" w:rsidP="00B04CC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RJ02</w:t>
            </w:r>
            <w:r w:rsidR="00DF4F0F"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 w:rsidR="002A040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ASA</w:t>
            </w:r>
            <w:r w:rsidR="0044553E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</w:t>
            </w:r>
            <w:r w:rsidR="00461036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5555</w:t>
            </w:r>
            <w:r w:rsidR="00DF4F0F"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-A</w:t>
            </w:r>
          </w:p>
        </w:tc>
        <w:tc>
          <w:tcPr>
            <w:tcW w:w="125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F4F0F" w:rsidRPr="00FA3899" w:rsidRDefault="00DF4F0F" w:rsidP="00AD5D6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telnet</w:t>
            </w:r>
          </w:p>
        </w:tc>
        <w:tc>
          <w:tcPr>
            <w:tcW w:w="118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F4F0F" w:rsidRPr="00FA3899" w:rsidRDefault="00DF4F0F" w:rsidP="00AD5D6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8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F4F0F" w:rsidRPr="00FA3899" w:rsidRDefault="00DF4F0F" w:rsidP="00AD5D6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ssh</w:t>
            </w:r>
            <w:proofErr w:type="spellEnd"/>
          </w:p>
        </w:tc>
        <w:tc>
          <w:tcPr>
            <w:tcW w:w="126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F4F0F" w:rsidRPr="00FA3899" w:rsidRDefault="00DF4F0F" w:rsidP="00AD5D6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22</w:t>
            </w:r>
          </w:p>
        </w:tc>
      </w:tr>
      <w:tr w:rsidR="00DF4F0F" w:rsidRPr="00FA3899" w:rsidTr="006716F4">
        <w:trPr>
          <w:trHeight w:val="285"/>
        </w:trPr>
        <w:tc>
          <w:tcPr>
            <w:tcW w:w="19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F4F0F" w:rsidRPr="00FA3899" w:rsidRDefault="00DF4F0F" w:rsidP="00AD5D6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ASA 5555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-B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F4F0F" w:rsidRPr="00FA3899" w:rsidRDefault="00DC1201" w:rsidP="00B04CC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RJ02</w:t>
            </w:r>
            <w:r w:rsidR="00DF4F0F"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 w:rsidR="002A040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ASA</w:t>
            </w:r>
            <w:r w:rsidR="0044553E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</w:t>
            </w:r>
            <w:r w:rsidR="00461036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5555</w:t>
            </w:r>
            <w:r w:rsidR="00DF4F0F"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-B</w:t>
            </w:r>
          </w:p>
        </w:tc>
        <w:tc>
          <w:tcPr>
            <w:tcW w:w="12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F4F0F" w:rsidRPr="00FA3899" w:rsidRDefault="00DF4F0F" w:rsidP="00AD5D6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8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F4F0F" w:rsidRPr="00FA3899" w:rsidRDefault="00DF4F0F" w:rsidP="00AD5D6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F4F0F" w:rsidRPr="00FA3899" w:rsidRDefault="00DF4F0F" w:rsidP="00AD5D6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F4F0F" w:rsidRPr="00FA3899" w:rsidRDefault="00DF4F0F" w:rsidP="00AD5D6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4343A1" w:rsidRPr="00FA3899" w:rsidTr="006716F4">
        <w:trPr>
          <w:trHeight w:val="285"/>
        </w:trPr>
        <w:tc>
          <w:tcPr>
            <w:tcW w:w="19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343A1" w:rsidRPr="002A3242" w:rsidRDefault="004343A1" w:rsidP="00436862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Linkproof2016-</w:t>
            </w:r>
            <w:r w:rsidR="00436862">
              <w:rPr>
                <w:rFonts w:ascii="宋体" w:hAnsi="宋体" w:cs="宋体"/>
                <w:kern w:val="0"/>
                <w:sz w:val="18"/>
                <w:szCs w:val="18"/>
              </w:rPr>
              <w:t>A</w:t>
            </w:r>
          </w:p>
        </w:tc>
        <w:tc>
          <w:tcPr>
            <w:tcW w:w="23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343A1" w:rsidRPr="002A3242" w:rsidRDefault="00DC1201" w:rsidP="006716F4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RJ02</w:t>
            </w:r>
            <w:r w:rsidR="004343A1"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 w:rsidR="004343A1">
              <w:rPr>
                <w:rFonts w:ascii="宋体" w:hAnsi="宋体" w:cs="宋体" w:hint="eastAsia"/>
                <w:kern w:val="0"/>
                <w:sz w:val="18"/>
                <w:szCs w:val="18"/>
              </w:rPr>
              <w:t>Linkproof2016-A</w:t>
            </w:r>
          </w:p>
        </w:tc>
        <w:tc>
          <w:tcPr>
            <w:tcW w:w="1254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4343A1" w:rsidRPr="00FA3899" w:rsidRDefault="004343A1" w:rsidP="00586390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telnet</w:t>
            </w:r>
          </w:p>
        </w:tc>
        <w:tc>
          <w:tcPr>
            <w:tcW w:w="1185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4343A1" w:rsidRPr="00FA3899" w:rsidRDefault="004343A1" w:rsidP="00586390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23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232</w:t>
            </w:r>
          </w:p>
        </w:tc>
        <w:tc>
          <w:tcPr>
            <w:tcW w:w="856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4343A1" w:rsidRPr="00FA3899" w:rsidRDefault="004343A1" w:rsidP="00A30DB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ssh</w:t>
            </w:r>
            <w:proofErr w:type="spellEnd"/>
          </w:p>
        </w:tc>
        <w:tc>
          <w:tcPr>
            <w:tcW w:w="1263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4343A1" w:rsidRPr="00FA3899" w:rsidRDefault="004343A1" w:rsidP="00A30DB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22244</w:t>
            </w:r>
          </w:p>
        </w:tc>
      </w:tr>
      <w:tr w:rsidR="006716F4" w:rsidRPr="00FA3899" w:rsidTr="006716F4">
        <w:trPr>
          <w:trHeight w:val="285"/>
        </w:trPr>
        <w:tc>
          <w:tcPr>
            <w:tcW w:w="19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716F4" w:rsidRPr="002A3242" w:rsidRDefault="00436862" w:rsidP="00A30DBA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Linkproof2016-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B</w:t>
            </w:r>
          </w:p>
        </w:tc>
        <w:tc>
          <w:tcPr>
            <w:tcW w:w="23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716F4" w:rsidRPr="002A3242" w:rsidRDefault="00DC1201" w:rsidP="00A30DBA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RJ02</w:t>
            </w:r>
            <w:r w:rsidR="006716F4"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 w:rsidR="006716F4">
              <w:rPr>
                <w:rFonts w:ascii="宋体" w:hAnsi="宋体" w:cs="宋体" w:hint="eastAsia"/>
                <w:kern w:val="0"/>
                <w:sz w:val="18"/>
                <w:szCs w:val="18"/>
              </w:rPr>
              <w:t>Linkproof2016-B</w:t>
            </w:r>
          </w:p>
        </w:tc>
        <w:tc>
          <w:tcPr>
            <w:tcW w:w="1254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6716F4" w:rsidRPr="00FA3899" w:rsidRDefault="006716F4" w:rsidP="00AD5D6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85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6716F4" w:rsidRPr="00FA3899" w:rsidRDefault="006716F4" w:rsidP="00AD5D6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6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6716F4" w:rsidRPr="00FA3899" w:rsidRDefault="006716F4" w:rsidP="00AD5D6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6716F4" w:rsidRPr="00FA3899" w:rsidRDefault="006716F4" w:rsidP="00AD5D6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8745A" w:rsidRPr="00FA3899" w:rsidTr="00DC1201">
        <w:trPr>
          <w:trHeight w:val="285"/>
        </w:trPr>
        <w:tc>
          <w:tcPr>
            <w:tcW w:w="19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68745A" w:rsidRDefault="0068745A" w:rsidP="00F5610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H3C S5560EI-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</w:t>
            </w:r>
          </w:p>
        </w:tc>
        <w:tc>
          <w:tcPr>
            <w:tcW w:w="232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68745A" w:rsidRPr="00FA3899" w:rsidRDefault="00DC1201" w:rsidP="0068745A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RJ02</w:t>
            </w:r>
            <w:r w:rsidR="0068745A"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 w:rsidR="0068745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</w:t>
            </w:r>
            <w:r w:rsidR="0044553E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</w:t>
            </w:r>
            <w:r w:rsidR="0068745A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5560EI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-A</w:t>
            </w:r>
          </w:p>
        </w:tc>
        <w:tc>
          <w:tcPr>
            <w:tcW w:w="1254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68745A" w:rsidRPr="00FA3899" w:rsidRDefault="0068745A" w:rsidP="00586390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telnet</w:t>
            </w:r>
          </w:p>
        </w:tc>
        <w:tc>
          <w:tcPr>
            <w:tcW w:w="1185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68745A" w:rsidRPr="00FA3899" w:rsidRDefault="0068745A" w:rsidP="00586390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856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68745A" w:rsidRPr="00FA3899" w:rsidRDefault="0068745A" w:rsidP="0058639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ssh</w:t>
            </w:r>
            <w:proofErr w:type="spellEnd"/>
          </w:p>
        </w:tc>
        <w:tc>
          <w:tcPr>
            <w:tcW w:w="1263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68745A" w:rsidRPr="00FA3899" w:rsidRDefault="0068745A" w:rsidP="0058639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22</w:t>
            </w:r>
          </w:p>
        </w:tc>
      </w:tr>
      <w:tr w:rsidR="0068745A" w:rsidRPr="00FA3899" w:rsidTr="00DC1201">
        <w:trPr>
          <w:trHeight w:val="285"/>
        </w:trPr>
        <w:tc>
          <w:tcPr>
            <w:tcW w:w="19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68745A" w:rsidRPr="00FA3899" w:rsidRDefault="0068745A" w:rsidP="0058639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H3C S5560EI-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</w:t>
            </w:r>
          </w:p>
        </w:tc>
        <w:tc>
          <w:tcPr>
            <w:tcW w:w="232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68745A" w:rsidRPr="00FA3899" w:rsidRDefault="00DC1201" w:rsidP="00586390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RJ02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</w:t>
            </w:r>
            <w:r w:rsidR="0044553E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5560EI-B</w:t>
            </w:r>
          </w:p>
        </w:tc>
        <w:tc>
          <w:tcPr>
            <w:tcW w:w="1254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68745A" w:rsidRPr="00FA3899" w:rsidRDefault="0068745A" w:rsidP="0058639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85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68745A" w:rsidRPr="00FA3899" w:rsidRDefault="0068745A" w:rsidP="0058639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6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68745A" w:rsidRPr="00FA3899" w:rsidRDefault="0068745A" w:rsidP="00586390">
            <w:pPr>
              <w:widowControl/>
              <w:jc w:val="center"/>
              <w:rPr>
                <w:rFonts w:ascii="Calibri" w:hAnsi="Calibri" w:cs="Calibri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68745A" w:rsidRPr="00FA3899" w:rsidRDefault="0068745A" w:rsidP="00586390">
            <w:pPr>
              <w:widowControl/>
              <w:jc w:val="center"/>
              <w:rPr>
                <w:rFonts w:ascii="Calibri" w:hAnsi="Calibri" w:cs="Calibri"/>
                <w:color w:val="000000"/>
                <w:kern w:val="0"/>
                <w:sz w:val="18"/>
                <w:szCs w:val="18"/>
              </w:rPr>
            </w:pPr>
          </w:p>
        </w:tc>
      </w:tr>
      <w:tr w:rsidR="0068745A" w:rsidRPr="00FA3899" w:rsidTr="00DC1201">
        <w:trPr>
          <w:trHeight w:val="285"/>
        </w:trPr>
        <w:tc>
          <w:tcPr>
            <w:tcW w:w="19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68745A" w:rsidRDefault="0068745A" w:rsidP="0043686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H3C 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12510X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-A</w:t>
            </w:r>
          </w:p>
        </w:tc>
        <w:tc>
          <w:tcPr>
            <w:tcW w:w="232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68745A" w:rsidRPr="00FA3899" w:rsidRDefault="00DC1201" w:rsidP="0068745A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RJ03</w:t>
            </w:r>
            <w:r w:rsidR="0068745A"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 w:rsidR="0068745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</w:t>
            </w:r>
            <w:r w:rsidR="0068745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12510X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-A</w:t>
            </w:r>
          </w:p>
        </w:tc>
        <w:tc>
          <w:tcPr>
            <w:tcW w:w="1254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68745A" w:rsidRPr="00FA3899" w:rsidRDefault="0068745A" w:rsidP="00AD5D67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telnet</w:t>
            </w:r>
          </w:p>
        </w:tc>
        <w:tc>
          <w:tcPr>
            <w:tcW w:w="1185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68745A" w:rsidRPr="00FA3899" w:rsidRDefault="0068745A" w:rsidP="00AD5D67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856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68745A" w:rsidRPr="00FA3899" w:rsidRDefault="0068745A" w:rsidP="00AD5D6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ssh</w:t>
            </w:r>
            <w:proofErr w:type="spellEnd"/>
          </w:p>
        </w:tc>
        <w:tc>
          <w:tcPr>
            <w:tcW w:w="1263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68745A" w:rsidRPr="00FA3899" w:rsidRDefault="0068745A" w:rsidP="00AD5D6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22</w:t>
            </w:r>
          </w:p>
        </w:tc>
      </w:tr>
      <w:tr w:rsidR="0068745A" w:rsidRPr="00FA3899" w:rsidTr="00DC1201">
        <w:trPr>
          <w:trHeight w:val="300"/>
        </w:trPr>
        <w:tc>
          <w:tcPr>
            <w:tcW w:w="19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745A" w:rsidRPr="00FA3899" w:rsidRDefault="0068745A" w:rsidP="00DF4F0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 12510X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</w:t>
            </w:r>
          </w:p>
        </w:tc>
        <w:tc>
          <w:tcPr>
            <w:tcW w:w="232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745A" w:rsidRPr="00FA3899" w:rsidRDefault="00DC1201" w:rsidP="006716F4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RJ04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12510X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-B</w:t>
            </w:r>
          </w:p>
        </w:tc>
        <w:tc>
          <w:tcPr>
            <w:tcW w:w="1254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745A" w:rsidRPr="00FA3899" w:rsidRDefault="0068745A" w:rsidP="00AD5D6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85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745A" w:rsidRPr="00FA3899" w:rsidRDefault="0068745A" w:rsidP="00AD5D6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6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745A" w:rsidRPr="00FA3899" w:rsidRDefault="0068745A" w:rsidP="00AD5D67">
            <w:pPr>
              <w:widowControl/>
              <w:jc w:val="center"/>
              <w:rPr>
                <w:rFonts w:ascii="Calibri" w:hAnsi="Calibri" w:cs="Calibri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745A" w:rsidRPr="00FA3899" w:rsidRDefault="0068745A" w:rsidP="00AD5D67">
            <w:pPr>
              <w:widowControl/>
              <w:jc w:val="center"/>
              <w:rPr>
                <w:rFonts w:ascii="Calibri" w:hAnsi="Calibri" w:cs="Calibri"/>
                <w:color w:val="000000"/>
                <w:kern w:val="0"/>
                <w:sz w:val="18"/>
                <w:szCs w:val="18"/>
              </w:rPr>
            </w:pPr>
          </w:p>
        </w:tc>
      </w:tr>
      <w:tr w:rsidR="0068745A" w:rsidRPr="00FA3899" w:rsidTr="00DC1201">
        <w:trPr>
          <w:trHeight w:val="285"/>
        </w:trPr>
        <w:tc>
          <w:tcPr>
            <w:tcW w:w="19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8745A" w:rsidRPr="002A3242" w:rsidRDefault="0068745A" w:rsidP="0068745A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H3C 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S5820V2</w:t>
            </w: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-A</w:t>
            </w:r>
          </w:p>
        </w:tc>
        <w:tc>
          <w:tcPr>
            <w:tcW w:w="232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68745A" w:rsidRPr="00FA3899" w:rsidRDefault="00DC1201" w:rsidP="0068745A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RJ05</w:t>
            </w:r>
            <w:r w:rsidR="0068745A"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 w:rsidR="0068745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</w:t>
            </w:r>
            <w:r w:rsidR="0044553E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</w:t>
            </w:r>
            <w:r w:rsidR="0068745A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5820V2-A</w:t>
            </w:r>
          </w:p>
        </w:tc>
        <w:tc>
          <w:tcPr>
            <w:tcW w:w="1254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68745A" w:rsidRPr="00FA3899" w:rsidRDefault="0068745A" w:rsidP="0068745A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telnet</w:t>
            </w:r>
          </w:p>
        </w:tc>
        <w:tc>
          <w:tcPr>
            <w:tcW w:w="1185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68745A" w:rsidRPr="00FA3899" w:rsidRDefault="0068745A" w:rsidP="0068745A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856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68745A" w:rsidRPr="00FA3899" w:rsidRDefault="0068745A" w:rsidP="0068745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ssh</w:t>
            </w:r>
            <w:proofErr w:type="spellEnd"/>
          </w:p>
        </w:tc>
        <w:tc>
          <w:tcPr>
            <w:tcW w:w="1263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68745A" w:rsidRPr="00FA3899" w:rsidRDefault="0068745A" w:rsidP="0068745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22</w:t>
            </w:r>
          </w:p>
        </w:tc>
      </w:tr>
      <w:tr w:rsidR="0068745A" w:rsidRPr="00FA3899" w:rsidTr="00357312">
        <w:trPr>
          <w:trHeight w:val="300"/>
        </w:trPr>
        <w:tc>
          <w:tcPr>
            <w:tcW w:w="19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745A" w:rsidRPr="002A3242" w:rsidRDefault="0068745A" w:rsidP="0068745A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H3C 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S5820V2</w:t>
            </w: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-B</w:t>
            </w:r>
          </w:p>
        </w:tc>
        <w:tc>
          <w:tcPr>
            <w:tcW w:w="2327" w:type="dxa"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745A" w:rsidRPr="00FA3899" w:rsidRDefault="00DC1201" w:rsidP="0068745A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RJ06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</w:t>
            </w:r>
            <w:r w:rsidR="0044553E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5820V2-B</w:t>
            </w:r>
          </w:p>
        </w:tc>
        <w:tc>
          <w:tcPr>
            <w:tcW w:w="1254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745A" w:rsidRPr="00FA3899" w:rsidRDefault="0068745A" w:rsidP="0068745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85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745A" w:rsidRPr="00FA3899" w:rsidRDefault="0068745A" w:rsidP="0068745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6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745A" w:rsidRPr="00FA3899" w:rsidRDefault="0068745A" w:rsidP="0068745A">
            <w:pPr>
              <w:widowControl/>
              <w:jc w:val="center"/>
              <w:rPr>
                <w:rFonts w:ascii="Calibri" w:hAnsi="Calibri" w:cs="Calibri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745A" w:rsidRPr="00FA3899" w:rsidRDefault="0068745A" w:rsidP="0068745A">
            <w:pPr>
              <w:widowControl/>
              <w:jc w:val="center"/>
              <w:rPr>
                <w:rFonts w:ascii="Calibri" w:hAnsi="Calibri" w:cs="Calibri"/>
                <w:color w:val="000000"/>
                <w:kern w:val="0"/>
                <w:sz w:val="18"/>
                <w:szCs w:val="18"/>
              </w:rPr>
            </w:pPr>
          </w:p>
        </w:tc>
      </w:tr>
      <w:tr w:rsidR="0068745A" w:rsidRPr="00FA3899" w:rsidTr="00DC1201">
        <w:trPr>
          <w:trHeight w:val="285"/>
        </w:trPr>
        <w:tc>
          <w:tcPr>
            <w:tcW w:w="19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8745A" w:rsidRPr="002A3242" w:rsidRDefault="0068745A" w:rsidP="00357312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H3C 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S5820V2</w:t>
            </w: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C</w:t>
            </w:r>
          </w:p>
        </w:tc>
        <w:tc>
          <w:tcPr>
            <w:tcW w:w="232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68745A" w:rsidRPr="00FA3899" w:rsidRDefault="00DC1201" w:rsidP="0068745A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RJ09</w:t>
            </w:r>
            <w:r w:rsidR="0068745A"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 w:rsidR="0068745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</w:t>
            </w:r>
            <w:r w:rsidR="0044553E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5820V2-C</w:t>
            </w:r>
          </w:p>
        </w:tc>
        <w:tc>
          <w:tcPr>
            <w:tcW w:w="1254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68745A" w:rsidRPr="00FA3899" w:rsidRDefault="0068745A" w:rsidP="00357312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telnet</w:t>
            </w:r>
          </w:p>
        </w:tc>
        <w:tc>
          <w:tcPr>
            <w:tcW w:w="1185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68745A" w:rsidRPr="00FA3899" w:rsidRDefault="0068745A" w:rsidP="00357312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856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68745A" w:rsidRPr="00FA3899" w:rsidRDefault="0068745A" w:rsidP="0035731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ssh</w:t>
            </w:r>
            <w:proofErr w:type="spellEnd"/>
          </w:p>
        </w:tc>
        <w:tc>
          <w:tcPr>
            <w:tcW w:w="1263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68745A" w:rsidRPr="00FA3899" w:rsidRDefault="0068745A" w:rsidP="0035731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22</w:t>
            </w:r>
          </w:p>
        </w:tc>
      </w:tr>
      <w:tr w:rsidR="00DC1201" w:rsidRPr="00FA3899" w:rsidTr="00DC1201">
        <w:trPr>
          <w:trHeight w:val="300"/>
        </w:trPr>
        <w:tc>
          <w:tcPr>
            <w:tcW w:w="19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C1201" w:rsidRPr="002A3242" w:rsidRDefault="00DC1201" w:rsidP="00DC1201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lastRenderedPageBreak/>
              <w:t xml:space="preserve">H3C 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S5820V2</w:t>
            </w: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D</w:t>
            </w:r>
          </w:p>
        </w:tc>
        <w:tc>
          <w:tcPr>
            <w:tcW w:w="232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C1201" w:rsidRPr="00FA3899" w:rsidRDefault="00DC1201" w:rsidP="00DC1201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RJ10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</w:t>
            </w:r>
            <w:r w:rsidR="0044553E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5820V2-D</w:t>
            </w:r>
          </w:p>
        </w:tc>
        <w:tc>
          <w:tcPr>
            <w:tcW w:w="1254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1201" w:rsidRPr="00FA3899" w:rsidRDefault="00DC1201" w:rsidP="00DC120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85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C1201" w:rsidRPr="00FA3899" w:rsidRDefault="00DC1201" w:rsidP="00DC120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6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C1201" w:rsidRPr="00FA3899" w:rsidRDefault="00DC1201" w:rsidP="00DC1201">
            <w:pPr>
              <w:widowControl/>
              <w:jc w:val="center"/>
              <w:rPr>
                <w:rFonts w:ascii="Calibri" w:hAnsi="Calibri" w:cs="Calibri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C1201" w:rsidRPr="00FA3899" w:rsidRDefault="00DC1201" w:rsidP="00DC1201">
            <w:pPr>
              <w:widowControl/>
              <w:jc w:val="center"/>
              <w:rPr>
                <w:rFonts w:ascii="Calibri" w:hAnsi="Calibri" w:cs="Calibri"/>
                <w:color w:val="000000"/>
                <w:kern w:val="0"/>
                <w:sz w:val="18"/>
                <w:szCs w:val="18"/>
              </w:rPr>
            </w:pPr>
          </w:p>
        </w:tc>
      </w:tr>
      <w:tr w:rsidR="00DC1201" w:rsidRPr="00FA3899" w:rsidTr="00DC1201">
        <w:trPr>
          <w:trHeight w:val="285"/>
        </w:trPr>
        <w:tc>
          <w:tcPr>
            <w:tcW w:w="19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C1201" w:rsidRPr="002A3242" w:rsidRDefault="00DC1201" w:rsidP="00DC1201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H3C 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S5560EI</w:t>
            </w: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A</w:t>
            </w:r>
          </w:p>
        </w:tc>
        <w:tc>
          <w:tcPr>
            <w:tcW w:w="232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DC1201" w:rsidRPr="00FA3899" w:rsidRDefault="00DC1201" w:rsidP="00DC1201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RJ05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</w:t>
            </w:r>
            <w:r w:rsidR="0044553E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5560EI-A</w:t>
            </w:r>
          </w:p>
        </w:tc>
        <w:tc>
          <w:tcPr>
            <w:tcW w:w="1254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DC1201" w:rsidRPr="00FA3899" w:rsidRDefault="00DC1201" w:rsidP="00DC1201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telnet</w:t>
            </w:r>
          </w:p>
        </w:tc>
        <w:tc>
          <w:tcPr>
            <w:tcW w:w="1185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DC1201" w:rsidRPr="00FA3899" w:rsidRDefault="00DC1201" w:rsidP="00DC1201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856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DC1201" w:rsidRPr="00FA3899" w:rsidRDefault="00DC1201" w:rsidP="00DC120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ssh</w:t>
            </w:r>
            <w:proofErr w:type="spellEnd"/>
          </w:p>
        </w:tc>
        <w:tc>
          <w:tcPr>
            <w:tcW w:w="1263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DC1201" w:rsidRPr="00FA3899" w:rsidRDefault="00DC1201" w:rsidP="00DC120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22</w:t>
            </w:r>
          </w:p>
        </w:tc>
      </w:tr>
      <w:tr w:rsidR="00DC1201" w:rsidRPr="00FA3899" w:rsidTr="00DC1201">
        <w:trPr>
          <w:trHeight w:val="300"/>
        </w:trPr>
        <w:tc>
          <w:tcPr>
            <w:tcW w:w="19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C1201" w:rsidRPr="002A3242" w:rsidRDefault="00DC1201" w:rsidP="00DC1201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H3C 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S5560EI</w:t>
            </w: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B</w:t>
            </w:r>
          </w:p>
        </w:tc>
        <w:tc>
          <w:tcPr>
            <w:tcW w:w="232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C1201" w:rsidRPr="00FA3899" w:rsidRDefault="00DC1201" w:rsidP="00DC1201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RJ06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</w:t>
            </w:r>
            <w:r w:rsidR="0044553E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5560EI-B</w:t>
            </w:r>
          </w:p>
        </w:tc>
        <w:tc>
          <w:tcPr>
            <w:tcW w:w="1254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1201" w:rsidRPr="00FA3899" w:rsidRDefault="00DC1201" w:rsidP="00DC120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85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C1201" w:rsidRPr="00FA3899" w:rsidRDefault="00DC1201" w:rsidP="00DC120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6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C1201" w:rsidRPr="00FA3899" w:rsidRDefault="00DC1201" w:rsidP="00DC1201">
            <w:pPr>
              <w:widowControl/>
              <w:jc w:val="center"/>
              <w:rPr>
                <w:rFonts w:ascii="Calibri" w:hAnsi="Calibri" w:cs="Calibri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C1201" w:rsidRPr="00FA3899" w:rsidRDefault="00DC1201" w:rsidP="00DC1201">
            <w:pPr>
              <w:widowControl/>
              <w:jc w:val="center"/>
              <w:rPr>
                <w:rFonts w:ascii="Calibri" w:hAnsi="Calibri" w:cs="Calibri"/>
                <w:color w:val="000000"/>
                <w:kern w:val="0"/>
                <w:sz w:val="18"/>
                <w:szCs w:val="18"/>
              </w:rPr>
            </w:pPr>
          </w:p>
        </w:tc>
      </w:tr>
      <w:tr w:rsidR="0044553E" w:rsidRPr="00FA3899" w:rsidTr="00DC1201">
        <w:trPr>
          <w:trHeight w:val="285"/>
        </w:trPr>
        <w:tc>
          <w:tcPr>
            <w:tcW w:w="19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4553E" w:rsidRPr="002A3242" w:rsidRDefault="0044553E" w:rsidP="0044553E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H3C 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S5560EI</w:t>
            </w: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C</w:t>
            </w:r>
          </w:p>
        </w:tc>
        <w:tc>
          <w:tcPr>
            <w:tcW w:w="232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44553E" w:rsidRPr="00FA3899" w:rsidRDefault="0044553E" w:rsidP="0044553E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RJ09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-S5560EI-C</w:t>
            </w:r>
          </w:p>
        </w:tc>
        <w:tc>
          <w:tcPr>
            <w:tcW w:w="1254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44553E" w:rsidRPr="00FA3899" w:rsidRDefault="0044553E" w:rsidP="0044553E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telnet</w:t>
            </w:r>
          </w:p>
        </w:tc>
        <w:tc>
          <w:tcPr>
            <w:tcW w:w="1185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44553E" w:rsidRPr="00FA3899" w:rsidRDefault="0044553E" w:rsidP="0044553E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856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44553E" w:rsidRPr="00FA3899" w:rsidRDefault="0044553E" w:rsidP="0044553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ssh</w:t>
            </w:r>
            <w:proofErr w:type="spellEnd"/>
          </w:p>
        </w:tc>
        <w:tc>
          <w:tcPr>
            <w:tcW w:w="1263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44553E" w:rsidRPr="00FA3899" w:rsidRDefault="0044553E" w:rsidP="0044553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22</w:t>
            </w:r>
          </w:p>
        </w:tc>
      </w:tr>
      <w:tr w:rsidR="0044553E" w:rsidRPr="00FA3899" w:rsidTr="00DC1201">
        <w:trPr>
          <w:trHeight w:val="300"/>
        </w:trPr>
        <w:tc>
          <w:tcPr>
            <w:tcW w:w="19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553E" w:rsidRPr="002A3242" w:rsidRDefault="0044553E" w:rsidP="0044553E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H3C 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S5560EI</w:t>
            </w: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D</w:t>
            </w:r>
          </w:p>
        </w:tc>
        <w:tc>
          <w:tcPr>
            <w:tcW w:w="232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4553E" w:rsidRPr="00FA3899" w:rsidRDefault="0044553E" w:rsidP="0044553E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RJ10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-S5560EI-D</w:t>
            </w:r>
          </w:p>
        </w:tc>
        <w:tc>
          <w:tcPr>
            <w:tcW w:w="1254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4553E" w:rsidRPr="00FA3899" w:rsidRDefault="0044553E" w:rsidP="0044553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85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4553E" w:rsidRPr="00FA3899" w:rsidRDefault="0044553E" w:rsidP="0044553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6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4553E" w:rsidRPr="00FA3899" w:rsidRDefault="0044553E" w:rsidP="0044553E">
            <w:pPr>
              <w:widowControl/>
              <w:jc w:val="center"/>
              <w:rPr>
                <w:rFonts w:ascii="Calibri" w:hAnsi="Calibri" w:cs="Calibri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4553E" w:rsidRPr="00FA3899" w:rsidRDefault="0044553E" w:rsidP="0044553E">
            <w:pPr>
              <w:widowControl/>
              <w:jc w:val="center"/>
              <w:rPr>
                <w:rFonts w:ascii="Calibri" w:hAnsi="Calibri" w:cs="Calibri"/>
                <w:color w:val="000000"/>
                <w:kern w:val="0"/>
                <w:sz w:val="18"/>
                <w:szCs w:val="18"/>
              </w:rPr>
            </w:pPr>
          </w:p>
        </w:tc>
      </w:tr>
      <w:tr w:rsidR="0044553E" w:rsidRPr="00FA3899" w:rsidTr="00DC1201">
        <w:trPr>
          <w:trHeight w:val="285"/>
        </w:trPr>
        <w:tc>
          <w:tcPr>
            <w:tcW w:w="19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4553E" w:rsidRPr="002A3242" w:rsidRDefault="0044553E" w:rsidP="0044553E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H3C 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S5560EI</w:t>
            </w: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E</w:t>
            </w:r>
          </w:p>
        </w:tc>
        <w:tc>
          <w:tcPr>
            <w:tcW w:w="232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44553E" w:rsidRPr="00FA3899" w:rsidRDefault="0044553E" w:rsidP="0044553E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RJ12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-S5560EI-E</w:t>
            </w:r>
          </w:p>
        </w:tc>
        <w:tc>
          <w:tcPr>
            <w:tcW w:w="1254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44553E" w:rsidRPr="00FA3899" w:rsidRDefault="0044553E" w:rsidP="0044553E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telnet</w:t>
            </w:r>
          </w:p>
        </w:tc>
        <w:tc>
          <w:tcPr>
            <w:tcW w:w="1185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44553E" w:rsidRPr="00FA3899" w:rsidRDefault="0044553E" w:rsidP="0044553E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856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44553E" w:rsidRPr="00FA3899" w:rsidRDefault="0044553E" w:rsidP="0044553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ssh</w:t>
            </w:r>
            <w:proofErr w:type="spellEnd"/>
          </w:p>
        </w:tc>
        <w:tc>
          <w:tcPr>
            <w:tcW w:w="1263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44553E" w:rsidRPr="00FA3899" w:rsidRDefault="0044553E" w:rsidP="0044553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22</w:t>
            </w:r>
          </w:p>
        </w:tc>
      </w:tr>
      <w:tr w:rsidR="0044553E" w:rsidRPr="00FA3899" w:rsidTr="00DC1201">
        <w:trPr>
          <w:trHeight w:val="300"/>
        </w:trPr>
        <w:tc>
          <w:tcPr>
            <w:tcW w:w="19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553E" w:rsidRPr="002A3242" w:rsidRDefault="0044553E" w:rsidP="0044553E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H3C 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S5560EI</w:t>
            </w: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F</w:t>
            </w:r>
          </w:p>
        </w:tc>
        <w:tc>
          <w:tcPr>
            <w:tcW w:w="232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4553E" w:rsidRPr="00FA3899" w:rsidRDefault="0044553E" w:rsidP="0044553E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RJ13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-S5560EI-F</w:t>
            </w:r>
          </w:p>
        </w:tc>
        <w:tc>
          <w:tcPr>
            <w:tcW w:w="1254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4553E" w:rsidRPr="00FA3899" w:rsidRDefault="0044553E" w:rsidP="0044553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85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4553E" w:rsidRPr="00FA3899" w:rsidRDefault="0044553E" w:rsidP="0044553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6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4553E" w:rsidRPr="00FA3899" w:rsidRDefault="0044553E" w:rsidP="0044553E">
            <w:pPr>
              <w:widowControl/>
              <w:jc w:val="center"/>
              <w:rPr>
                <w:rFonts w:ascii="Calibri" w:hAnsi="Calibri" w:cs="Calibri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4553E" w:rsidRPr="00FA3899" w:rsidRDefault="0044553E" w:rsidP="0044553E">
            <w:pPr>
              <w:widowControl/>
              <w:jc w:val="center"/>
              <w:rPr>
                <w:rFonts w:ascii="Calibri" w:hAnsi="Calibri" w:cs="Calibri"/>
                <w:color w:val="000000"/>
                <w:kern w:val="0"/>
                <w:sz w:val="18"/>
                <w:szCs w:val="18"/>
              </w:rPr>
            </w:pPr>
          </w:p>
        </w:tc>
      </w:tr>
      <w:tr w:rsidR="0044553E" w:rsidRPr="00FA3899" w:rsidTr="0076425A">
        <w:trPr>
          <w:trHeight w:val="285"/>
        </w:trPr>
        <w:tc>
          <w:tcPr>
            <w:tcW w:w="19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4553E" w:rsidRPr="002A3242" w:rsidRDefault="0044553E" w:rsidP="0044553E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H3C 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S5120EI</w:t>
            </w: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A</w:t>
            </w:r>
          </w:p>
        </w:tc>
        <w:tc>
          <w:tcPr>
            <w:tcW w:w="232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44553E" w:rsidRPr="00FA3899" w:rsidRDefault="0044553E" w:rsidP="0044553E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RJ07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-S5120EI-A</w:t>
            </w:r>
          </w:p>
        </w:tc>
        <w:tc>
          <w:tcPr>
            <w:tcW w:w="1254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44553E" w:rsidRPr="00FA3899" w:rsidRDefault="0044553E" w:rsidP="0044553E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telnet</w:t>
            </w:r>
          </w:p>
        </w:tc>
        <w:tc>
          <w:tcPr>
            <w:tcW w:w="1185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44553E" w:rsidRPr="00FA3899" w:rsidRDefault="0044553E" w:rsidP="0044553E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856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44553E" w:rsidRPr="00FA3899" w:rsidRDefault="0044553E" w:rsidP="0044553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ssh</w:t>
            </w:r>
            <w:proofErr w:type="spellEnd"/>
          </w:p>
        </w:tc>
        <w:tc>
          <w:tcPr>
            <w:tcW w:w="1263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44553E" w:rsidRPr="00FA3899" w:rsidRDefault="0044553E" w:rsidP="0044553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22</w:t>
            </w:r>
          </w:p>
        </w:tc>
      </w:tr>
      <w:tr w:rsidR="0044553E" w:rsidRPr="00FA3899" w:rsidTr="0076425A">
        <w:trPr>
          <w:trHeight w:val="300"/>
        </w:trPr>
        <w:tc>
          <w:tcPr>
            <w:tcW w:w="19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553E" w:rsidRPr="002A3242" w:rsidRDefault="0044553E" w:rsidP="0044553E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H3C 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S5120EI</w:t>
            </w:r>
            <w:r w:rsidRPr="002A3242">
              <w:rPr>
                <w:rFonts w:ascii="宋体" w:hAnsi="宋体" w:cs="宋体" w:hint="eastAsia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B</w:t>
            </w:r>
          </w:p>
        </w:tc>
        <w:tc>
          <w:tcPr>
            <w:tcW w:w="232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4553E" w:rsidRPr="00FA3899" w:rsidRDefault="0044553E" w:rsidP="0044553E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RJ08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-S5120EI-B</w:t>
            </w:r>
          </w:p>
        </w:tc>
        <w:tc>
          <w:tcPr>
            <w:tcW w:w="1254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4553E" w:rsidRPr="00FA3899" w:rsidRDefault="0044553E" w:rsidP="0044553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85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4553E" w:rsidRPr="00FA3899" w:rsidRDefault="0044553E" w:rsidP="0044553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6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4553E" w:rsidRPr="00FA3899" w:rsidRDefault="0044553E" w:rsidP="0044553E">
            <w:pPr>
              <w:widowControl/>
              <w:jc w:val="center"/>
              <w:rPr>
                <w:rFonts w:ascii="Calibri" w:hAnsi="Calibri" w:cs="Calibri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4553E" w:rsidRPr="00FA3899" w:rsidRDefault="0044553E" w:rsidP="0044553E">
            <w:pPr>
              <w:widowControl/>
              <w:jc w:val="center"/>
              <w:rPr>
                <w:rFonts w:ascii="Calibri" w:hAnsi="Calibri" w:cs="Calibri"/>
                <w:color w:val="000000"/>
                <w:kern w:val="0"/>
                <w:sz w:val="18"/>
                <w:szCs w:val="18"/>
              </w:rPr>
            </w:pPr>
          </w:p>
        </w:tc>
      </w:tr>
    </w:tbl>
    <w:p w:rsidR="009D37AA" w:rsidRDefault="00A22D38" w:rsidP="004E0D8E">
      <w:pPr>
        <w:spacing w:beforeLines="100" w:before="312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2</w:t>
      </w:r>
      <w:r w:rsidR="002A3242">
        <w:rPr>
          <w:rFonts w:asciiTheme="minorEastAsia" w:eastAsiaTheme="minorEastAsia" w:hAnsiTheme="minorEastAsia" w:hint="eastAsia"/>
          <w:sz w:val="24"/>
          <w:szCs w:val="24"/>
        </w:rPr>
        <w:t>、初始化账号及其密码</w:t>
      </w:r>
    </w:p>
    <w:tbl>
      <w:tblPr>
        <w:tblW w:w="9087" w:type="dxa"/>
        <w:tblInd w:w="93" w:type="dxa"/>
        <w:tblLook w:val="04A0" w:firstRow="1" w:lastRow="0" w:firstColumn="1" w:lastColumn="0" w:noHBand="0" w:noVBand="1"/>
      </w:tblPr>
      <w:tblGrid>
        <w:gridCol w:w="2019"/>
        <w:gridCol w:w="973"/>
        <w:gridCol w:w="1559"/>
        <w:gridCol w:w="1701"/>
        <w:gridCol w:w="1276"/>
        <w:gridCol w:w="1276"/>
        <w:gridCol w:w="283"/>
      </w:tblGrid>
      <w:tr w:rsidR="00FA03AD" w:rsidRPr="00FA03AD" w:rsidTr="0044553E">
        <w:trPr>
          <w:trHeight w:val="300"/>
        </w:trPr>
        <w:tc>
          <w:tcPr>
            <w:tcW w:w="2019" w:type="dxa"/>
            <w:tcBorders>
              <w:top w:val="single" w:sz="12" w:space="0" w:color="auto"/>
              <w:left w:val="single" w:sz="12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A03AD" w:rsidRPr="00FA03AD" w:rsidRDefault="00FA03AD" w:rsidP="00FA03AD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型号</w:t>
            </w:r>
          </w:p>
        </w:tc>
        <w:tc>
          <w:tcPr>
            <w:tcW w:w="973" w:type="dxa"/>
            <w:tcBorders>
              <w:top w:val="single" w:sz="12" w:space="0" w:color="auto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A03AD" w:rsidRPr="00FA03AD" w:rsidRDefault="00FA03AD" w:rsidP="00FA03AD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用户名1</w:t>
            </w:r>
          </w:p>
        </w:tc>
        <w:tc>
          <w:tcPr>
            <w:tcW w:w="1559" w:type="dxa"/>
            <w:tcBorders>
              <w:top w:val="single" w:sz="12" w:space="0" w:color="auto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A03AD" w:rsidRPr="00FA03AD" w:rsidRDefault="00FA03AD" w:rsidP="00FA03AD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PASSWORD</w:t>
            </w:r>
          </w:p>
        </w:tc>
        <w:tc>
          <w:tcPr>
            <w:tcW w:w="1701" w:type="dxa"/>
            <w:tcBorders>
              <w:top w:val="single" w:sz="12" w:space="0" w:color="auto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A03AD" w:rsidRPr="00FA03AD" w:rsidRDefault="00FA03AD" w:rsidP="00FA03AD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super PASSWORD</w:t>
            </w:r>
          </w:p>
        </w:tc>
        <w:tc>
          <w:tcPr>
            <w:tcW w:w="1276" w:type="dxa"/>
            <w:tcBorders>
              <w:top w:val="single" w:sz="12" w:space="0" w:color="auto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A03AD" w:rsidRPr="00FA03AD" w:rsidRDefault="00FA03AD" w:rsidP="00FA03AD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用户名2</w:t>
            </w:r>
          </w:p>
        </w:tc>
        <w:tc>
          <w:tcPr>
            <w:tcW w:w="1276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clear" w:color="000000" w:fill="FFFF00"/>
            <w:noWrap/>
            <w:vAlign w:val="center"/>
            <w:hideMark/>
          </w:tcPr>
          <w:p w:rsidR="00FA03AD" w:rsidRPr="00FA03AD" w:rsidRDefault="00FA03AD" w:rsidP="00FA03AD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PASSWORD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A03AD" w:rsidRPr="00FA03AD" w:rsidRDefault="00FA03AD" w:rsidP="00FA03A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4553E" w:rsidRPr="00FA03AD" w:rsidTr="0044553E">
        <w:trPr>
          <w:trHeight w:val="285"/>
        </w:trPr>
        <w:tc>
          <w:tcPr>
            <w:tcW w:w="201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553E" w:rsidRPr="00FA3899" w:rsidRDefault="0044553E" w:rsidP="0044553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RJ02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ASA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5555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-A</w:t>
            </w:r>
          </w:p>
        </w:tc>
        <w:tc>
          <w:tcPr>
            <w:tcW w:w="973" w:type="dxa"/>
            <w:vMerge w:val="restart"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admin</w:t>
            </w:r>
          </w:p>
        </w:tc>
        <w:tc>
          <w:tcPr>
            <w:tcW w:w="1559" w:type="dxa"/>
            <w:vMerge w:val="restart"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553E" w:rsidRPr="00FA03AD" w:rsidRDefault="003B58B3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hyperlink r:id="rId13" w:anchor="xttx138" w:history="1">
              <w:r w:rsidR="0044553E">
                <w:rPr>
                  <w:rFonts w:ascii="宋体" w:hAnsi="宋体" w:cs="宋体" w:hint="eastAsia"/>
                  <w:kern w:val="0"/>
                  <w:sz w:val="18"/>
                </w:rPr>
                <w:t>xyl-20150</w:t>
              </w:r>
            </w:hyperlink>
          </w:p>
        </w:tc>
        <w:tc>
          <w:tcPr>
            <w:tcW w:w="1701" w:type="dxa"/>
            <w:vMerge w:val="restart"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zdwx#20140xyl</w:t>
            </w:r>
          </w:p>
        </w:tc>
        <w:tc>
          <w:tcPr>
            <w:tcW w:w="1276" w:type="dxa"/>
            <w:vMerge w:val="restart"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monit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o</w:t>
            </w: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r</w:t>
            </w:r>
          </w:p>
        </w:tc>
        <w:tc>
          <w:tcPr>
            <w:tcW w:w="1276" w:type="dxa"/>
            <w:vMerge w:val="restart"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44553E" w:rsidRPr="00FA03AD" w:rsidRDefault="003B58B3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hyperlink r:id="rId14" w:anchor="xttx138" w:history="1">
              <w:r w:rsidR="0044553E">
                <w:rPr>
                  <w:rFonts w:ascii="宋体" w:hAnsi="宋体" w:cs="宋体" w:hint="eastAsia"/>
                  <w:kern w:val="0"/>
                  <w:sz w:val="18"/>
                </w:rPr>
                <w:t>xyl</w:t>
              </w:r>
              <w:r w:rsidR="0044553E" w:rsidRPr="00FA03AD">
                <w:rPr>
                  <w:rFonts w:ascii="宋体" w:hAnsi="宋体" w:cs="宋体" w:hint="eastAsia"/>
                  <w:kern w:val="0"/>
                  <w:sz w:val="18"/>
                </w:rPr>
                <w:t>-201</w:t>
              </w:r>
              <w:r w:rsidR="0044553E">
                <w:rPr>
                  <w:rFonts w:ascii="宋体" w:hAnsi="宋体" w:cs="宋体" w:hint="eastAsia"/>
                  <w:kern w:val="0"/>
                  <w:sz w:val="18"/>
                </w:rPr>
                <w:t>4</w:t>
              </w:r>
              <w:r w:rsidR="0044553E" w:rsidRPr="00FA03AD">
                <w:rPr>
                  <w:rFonts w:ascii="宋体" w:hAnsi="宋体" w:cs="宋体" w:hint="eastAsia"/>
                  <w:kern w:val="0"/>
                  <w:sz w:val="18"/>
                </w:rPr>
                <w:t>0</w:t>
              </w:r>
            </w:hyperlink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4553E" w:rsidRPr="00FA03AD" w:rsidTr="0044553E">
        <w:trPr>
          <w:trHeight w:val="285"/>
        </w:trPr>
        <w:tc>
          <w:tcPr>
            <w:tcW w:w="2019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553E" w:rsidRPr="00FA3899" w:rsidRDefault="0044553E" w:rsidP="0044553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RJ02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ASA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5555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-B</w:t>
            </w:r>
          </w:p>
        </w:tc>
        <w:tc>
          <w:tcPr>
            <w:tcW w:w="973" w:type="dxa"/>
            <w:vMerge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Merge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Merge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4553E" w:rsidRPr="00FA03AD" w:rsidTr="0044553E">
        <w:trPr>
          <w:trHeight w:val="285"/>
        </w:trPr>
        <w:tc>
          <w:tcPr>
            <w:tcW w:w="2019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4553E" w:rsidRPr="002A3242" w:rsidRDefault="0044553E" w:rsidP="0044553E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RJ02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Linkproof2016-A</w:t>
            </w:r>
          </w:p>
        </w:tc>
        <w:tc>
          <w:tcPr>
            <w:tcW w:w="973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admin</w:t>
            </w:r>
          </w:p>
        </w:tc>
        <w:tc>
          <w:tcPr>
            <w:tcW w:w="1559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4553E" w:rsidRPr="00FA03AD" w:rsidRDefault="003B58B3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hyperlink r:id="rId15" w:anchor="xttx138" w:history="1">
              <w:r w:rsidR="0044553E">
                <w:rPr>
                  <w:rFonts w:ascii="宋体" w:hAnsi="宋体" w:cs="宋体" w:hint="eastAsia"/>
                  <w:kern w:val="0"/>
                  <w:sz w:val="18"/>
                </w:rPr>
                <w:t>xyl-20150</w:t>
              </w:r>
            </w:hyperlink>
          </w:p>
        </w:tc>
        <w:tc>
          <w:tcPr>
            <w:tcW w:w="1701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zdwx#20140xyl</w:t>
            </w:r>
          </w:p>
        </w:tc>
        <w:tc>
          <w:tcPr>
            <w:tcW w:w="1276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monit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o</w:t>
            </w: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r</w:t>
            </w:r>
          </w:p>
        </w:tc>
        <w:tc>
          <w:tcPr>
            <w:tcW w:w="1276" w:type="dxa"/>
            <w:vMerge w:val="restart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44553E" w:rsidRPr="00FA03AD" w:rsidRDefault="003B58B3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hyperlink r:id="rId16" w:anchor="xttx138" w:history="1">
              <w:r w:rsidR="0044553E">
                <w:rPr>
                  <w:rFonts w:ascii="宋体" w:hAnsi="宋体" w:cs="宋体" w:hint="eastAsia"/>
                  <w:kern w:val="0"/>
                  <w:sz w:val="18"/>
                </w:rPr>
                <w:t>xyl</w:t>
              </w:r>
              <w:r w:rsidR="0044553E" w:rsidRPr="00FA03AD">
                <w:rPr>
                  <w:rFonts w:ascii="宋体" w:hAnsi="宋体" w:cs="宋体" w:hint="eastAsia"/>
                  <w:kern w:val="0"/>
                  <w:sz w:val="18"/>
                </w:rPr>
                <w:t>-201</w:t>
              </w:r>
              <w:r w:rsidR="0044553E">
                <w:rPr>
                  <w:rFonts w:ascii="宋体" w:hAnsi="宋体" w:cs="宋体" w:hint="eastAsia"/>
                  <w:kern w:val="0"/>
                  <w:sz w:val="18"/>
                </w:rPr>
                <w:t>4</w:t>
              </w:r>
              <w:r w:rsidR="0044553E" w:rsidRPr="00FA03AD">
                <w:rPr>
                  <w:rFonts w:ascii="宋体" w:hAnsi="宋体" w:cs="宋体" w:hint="eastAsia"/>
                  <w:kern w:val="0"/>
                  <w:sz w:val="18"/>
                </w:rPr>
                <w:t>0</w:t>
              </w:r>
            </w:hyperlink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4553E" w:rsidRPr="00FA03AD" w:rsidTr="0044553E">
        <w:trPr>
          <w:trHeight w:val="285"/>
        </w:trPr>
        <w:tc>
          <w:tcPr>
            <w:tcW w:w="2019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4553E" w:rsidRPr="002A3242" w:rsidRDefault="0044553E" w:rsidP="0044553E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RJ02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Linkproof2016-B</w:t>
            </w:r>
          </w:p>
        </w:tc>
        <w:tc>
          <w:tcPr>
            <w:tcW w:w="973" w:type="dxa"/>
            <w:vMerge/>
            <w:tcBorders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4553E" w:rsidRPr="00FA03AD" w:rsidTr="0044553E">
        <w:trPr>
          <w:trHeight w:val="285"/>
        </w:trPr>
        <w:tc>
          <w:tcPr>
            <w:tcW w:w="2019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553E" w:rsidRPr="00FA3899" w:rsidRDefault="0044553E" w:rsidP="0044553E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RJ02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-S5560EI-A</w:t>
            </w:r>
          </w:p>
        </w:tc>
        <w:tc>
          <w:tcPr>
            <w:tcW w:w="9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admin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553E" w:rsidRPr="00FA03AD" w:rsidRDefault="003B58B3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hyperlink r:id="rId17" w:anchor="xttx138" w:history="1">
              <w:r w:rsidR="0044553E">
                <w:rPr>
                  <w:rFonts w:ascii="宋体" w:hAnsi="宋体" w:cs="宋体" w:hint="eastAsia"/>
                  <w:kern w:val="0"/>
                  <w:sz w:val="18"/>
                </w:rPr>
                <w:t>xyl-20150</w:t>
              </w:r>
            </w:hyperlink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zdwx#20140xyl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monit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o</w:t>
            </w: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r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44553E" w:rsidRPr="00FA03AD" w:rsidRDefault="003B58B3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hyperlink r:id="rId18" w:anchor="xttx138" w:history="1">
              <w:r w:rsidR="0044553E">
                <w:rPr>
                  <w:rFonts w:ascii="宋体" w:hAnsi="宋体" w:cs="宋体" w:hint="eastAsia"/>
                  <w:kern w:val="0"/>
                  <w:sz w:val="18"/>
                </w:rPr>
                <w:t>xyl</w:t>
              </w:r>
              <w:r w:rsidR="0044553E" w:rsidRPr="00FA03AD">
                <w:rPr>
                  <w:rFonts w:ascii="宋体" w:hAnsi="宋体" w:cs="宋体" w:hint="eastAsia"/>
                  <w:kern w:val="0"/>
                  <w:sz w:val="18"/>
                </w:rPr>
                <w:t>-201</w:t>
              </w:r>
              <w:r w:rsidR="0044553E">
                <w:rPr>
                  <w:rFonts w:ascii="宋体" w:hAnsi="宋体" w:cs="宋体" w:hint="eastAsia"/>
                  <w:kern w:val="0"/>
                  <w:sz w:val="18"/>
                </w:rPr>
                <w:t>4</w:t>
              </w:r>
              <w:r w:rsidR="0044553E" w:rsidRPr="00FA03AD">
                <w:rPr>
                  <w:rFonts w:ascii="宋体" w:hAnsi="宋体" w:cs="宋体" w:hint="eastAsia"/>
                  <w:kern w:val="0"/>
                  <w:sz w:val="18"/>
                </w:rPr>
                <w:t>0</w:t>
              </w:r>
            </w:hyperlink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4553E" w:rsidRPr="00FA03AD" w:rsidTr="0044553E">
        <w:trPr>
          <w:trHeight w:val="285"/>
        </w:trPr>
        <w:tc>
          <w:tcPr>
            <w:tcW w:w="2019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553E" w:rsidRPr="00FA3899" w:rsidRDefault="0044553E" w:rsidP="0044553E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RJ02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-S5560EI-B</w:t>
            </w:r>
          </w:p>
        </w:tc>
        <w:tc>
          <w:tcPr>
            <w:tcW w:w="973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nil"/>
              <w:right w:val="single" w:sz="12" w:space="0" w:color="auto"/>
            </w:tcBorders>
            <w:vAlign w:val="center"/>
            <w:hideMark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4553E" w:rsidRPr="00FA03AD" w:rsidTr="0044553E">
        <w:trPr>
          <w:trHeight w:val="285"/>
        </w:trPr>
        <w:tc>
          <w:tcPr>
            <w:tcW w:w="201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553E" w:rsidRPr="00FA3899" w:rsidRDefault="0044553E" w:rsidP="0044553E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RJ03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12510X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-A</w:t>
            </w:r>
          </w:p>
        </w:tc>
        <w:tc>
          <w:tcPr>
            <w:tcW w:w="973" w:type="dxa"/>
            <w:vMerge w:val="restart"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spellStart"/>
            <w:r>
              <w:rPr>
                <w:rFonts w:ascii="宋体" w:hAnsi="宋体" w:cs="宋体"/>
                <w:kern w:val="0"/>
                <w:sz w:val="18"/>
                <w:szCs w:val="18"/>
              </w:rPr>
              <w:t>radware</w:t>
            </w:r>
            <w:proofErr w:type="spellEnd"/>
          </w:p>
        </w:tc>
        <w:tc>
          <w:tcPr>
            <w:tcW w:w="1559" w:type="dxa"/>
            <w:vMerge w:val="restart"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553E" w:rsidRPr="009A4CBF" w:rsidRDefault="0044553E" w:rsidP="0044553E">
            <w:pPr>
              <w:widowControl/>
              <w:jc w:val="left"/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xyl-20150</w:t>
            </w:r>
            <w:hyperlink r:id="rId19" w:anchor="xttx138" w:history="1"/>
          </w:p>
        </w:tc>
        <w:tc>
          <w:tcPr>
            <w:tcW w:w="1701" w:type="dxa"/>
            <w:vMerge w:val="restart"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Merge w:val="restart"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 xml:space="preserve"> admin</w:t>
            </w:r>
          </w:p>
        </w:tc>
        <w:tc>
          <w:tcPr>
            <w:tcW w:w="1276" w:type="dxa"/>
            <w:vMerge w:val="restart"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44553E" w:rsidRPr="00FA03AD" w:rsidRDefault="003B58B3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hyperlink r:id="rId20" w:anchor="xttx138" w:history="1">
              <w:r w:rsidR="0044553E">
                <w:rPr>
                  <w:rFonts w:ascii="宋体" w:hAnsi="宋体" w:cs="宋体" w:hint="eastAsia"/>
                  <w:kern w:val="0"/>
                  <w:sz w:val="18"/>
                </w:rPr>
                <w:t>xyl</w:t>
              </w:r>
              <w:r w:rsidR="0044553E" w:rsidRPr="00FA03AD">
                <w:rPr>
                  <w:rFonts w:ascii="宋体" w:hAnsi="宋体" w:cs="宋体" w:hint="eastAsia"/>
                  <w:kern w:val="0"/>
                  <w:sz w:val="18"/>
                </w:rPr>
                <w:t>-201</w:t>
              </w:r>
              <w:r w:rsidR="0044553E">
                <w:rPr>
                  <w:rFonts w:ascii="宋体" w:hAnsi="宋体" w:cs="宋体" w:hint="eastAsia"/>
                  <w:kern w:val="0"/>
                  <w:sz w:val="18"/>
                </w:rPr>
                <w:t>4</w:t>
              </w:r>
              <w:r w:rsidR="0044553E" w:rsidRPr="00FA03AD">
                <w:rPr>
                  <w:rFonts w:ascii="宋体" w:hAnsi="宋体" w:cs="宋体" w:hint="eastAsia"/>
                  <w:kern w:val="0"/>
                  <w:sz w:val="18"/>
                </w:rPr>
                <w:t>0</w:t>
              </w:r>
            </w:hyperlink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4553E" w:rsidRPr="00FA03AD" w:rsidTr="0044553E">
        <w:trPr>
          <w:trHeight w:val="285"/>
        </w:trPr>
        <w:tc>
          <w:tcPr>
            <w:tcW w:w="2019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553E" w:rsidRPr="00FA3899" w:rsidRDefault="0044553E" w:rsidP="0044553E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RJ04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12510X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-B</w:t>
            </w:r>
          </w:p>
        </w:tc>
        <w:tc>
          <w:tcPr>
            <w:tcW w:w="973" w:type="dxa"/>
            <w:vMerge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Merge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Merge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4553E" w:rsidRPr="00FA03AD" w:rsidTr="0044553E">
        <w:trPr>
          <w:gridAfter w:val="1"/>
          <w:wAfter w:w="283" w:type="dxa"/>
          <w:trHeight w:val="285"/>
        </w:trPr>
        <w:tc>
          <w:tcPr>
            <w:tcW w:w="2019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4553E" w:rsidRPr="00FA3899" w:rsidRDefault="0044553E" w:rsidP="0044553E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RJ05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-S5820V2-A</w:t>
            </w:r>
          </w:p>
        </w:tc>
        <w:tc>
          <w:tcPr>
            <w:tcW w:w="973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admin</w:t>
            </w:r>
          </w:p>
        </w:tc>
        <w:tc>
          <w:tcPr>
            <w:tcW w:w="1559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4553E" w:rsidRPr="00FA03AD" w:rsidRDefault="003B58B3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hyperlink r:id="rId21" w:anchor="xttx138" w:history="1">
              <w:r w:rsidR="0044553E">
                <w:rPr>
                  <w:rFonts w:ascii="宋体" w:hAnsi="宋体" w:cs="宋体" w:hint="eastAsia"/>
                  <w:kern w:val="0"/>
                  <w:sz w:val="18"/>
                </w:rPr>
                <w:t>xyl-20150</w:t>
              </w:r>
            </w:hyperlink>
          </w:p>
        </w:tc>
        <w:tc>
          <w:tcPr>
            <w:tcW w:w="1701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zdwx#20140xyl</w:t>
            </w:r>
          </w:p>
        </w:tc>
        <w:tc>
          <w:tcPr>
            <w:tcW w:w="1276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monit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o</w:t>
            </w: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r</w:t>
            </w:r>
          </w:p>
        </w:tc>
        <w:tc>
          <w:tcPr>
            <w:tcW w:w="1276" w:type="dxa"/>
            <w:vMerge w:val="restart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44553E" w:rsidRPr="00FA03AD" w:rsidRDefault="003B58B3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hyperlink r:id="rId22" w:anchor="xttx138" w:history="1">
              <w:r w:rsidR="0044553E">
                <w:rPr>
                  <w:rFonts w:ascii="宋体" w:hAnsi="宋体" w:cs="宋体" w:hint="eastAsia"/>
                  <w:kern w:val="0"/>
                  <w:sz w:val="18"/>
                </w:rPr>
                <w:t>xyl</w:t>
              </w:r>
              <w:r w:rsidR="0044553E" w:rsidRPr="00FA03AD">
                <w:rPr>
                  <w:rFonts w:ascii="宋体" w:hAnsi="宋体" w:cs="宋体" w:hint="eastAsia"/>
                  <w:kern w:val="0"/>
                  <w:sz w:val="18"/>
                </w:rPr>
                <w:t>-201</w:t>
              </w:r>
              <w:r w:rsidR="0044553E">
                <w:rPr>
                  <w:rFonts w:ascii="宋体" w:hAnsi="宋体" w:cs="宋体" w:hint="eastAsia"/>
                  <w:kern w:val="0"/>
                  <w:sz w:val="18"/>
                </w:rPr>
                <w:t>4</w:t>
              </w:r>
              <w:r w:rsidR="0044553E" w:rsidRPr="00FA03AD">
                <w:rPr>
                  <w:rFonts w:ascii="宋体" w:hAnsi="宋体" w:cs="宋体" w:hint="eastAsia"/>
                  <w:kern w:val="0"/>
                  <w:sz w:val="18"/>
                </w:rPr>
                <w:t>0</w:t>
              </w:r>
            </w:hyperlink>
          </w:p>
        </w:tc>
      </w:tr>
      <w:tr w:rsidR="0044553E" w:rsidRPr="00FA03AD" w:rsidTr="0044553E">
        <w:trPr>
          <w:gridAfter w:val="1"/>
          <w:wAfter w:w="283" w:type="dxa"/>
          <w:trHeight w:val="285"/>
        </w:trPr>
        <w:tc>
          <w:tcPr>
            <w:tcW w:w="2019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4553E" w:rsidRPr="00FA3899" w:rsidRDefault="0044553E" w:rsidP="0044553E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RJ06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-S5820V2-B</w:t>
            </w:r>
          </w:p>
        </w:tc>
        <w:tc>
          <w:tcPr>
            <w:tcW w:w="973" w:type="dxa"/>
            <w:vMerge/>
            <w:tcBorders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</w:tr>
      <w:tr w:rsidR="0044553E" w:rsidRPr="00FA03AD" w:rsidTr="0044553E">
        <w:trPr>
          <w:gridAfter w:val="1"/>
          <w:wAfter w:w="283" w:type="dxa"/>
          <w:trHeight w:val="285"/>
        </w:trPr>
        <w:tc>
          <w:tcPr>
            <w:tcW w:w="2019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4553E" w:rsidRPr="00FA3899" w:rsidRDefault="0044553E" w:rsidP="0044553E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RJ09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-S5820V2-C</w:t>
            </w:r>
          </w:p>
        </w:tc>
        <w:tc>
          <w:tcPr>
            <w:tcW w:w="973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admin</w:t>
            </w:r>
          </w:p>
        </w:tc>
        <w:tc>
          <w:tcPr>
            <w:tcW w:w="1559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4553E" w:rsidRPr="00FA03AD" w:rsidRDefault="003B58B3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hyperlink r:id="rId23" w:anchor="xttx138" w:history="1">
              <w:r w:rsidR="0044553E">
                <w:rPr>
                  <w:rFonts w:ascii="宋体" w:hAnsi="宋体" w:cs="宋体" w:hint="eastAsia"/>
                  <w:kern w:val="0"/>
                  <w:sz w:val="18"/>
                </w:rPr>
                <w:t>xyl-20150</w:t>
              </w:r>
            </w:hyperlink>
          </w:p>
        </w:tc>
        <w:tc>
          <w:tcPr>
            <w:tcW w:w="1701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zdwx#20140xyl</w:t>
            </w:r>
          </w:p>
        </w:tc>
        <w:tc>
          <w:tcPr>
            <w:tcW w:w="1276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monit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o</w:t>
            </w: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r</w:t>
            </w:r>
          </w:p>
        </w:tc>
        <w:tc>
          <w:tcPr>
            <w:tcW w:w="1276" w:type="dxa"/>
            <w:vMerge w:val="restart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44553E" w:rsidRPr="00FA03AD" w:rsidRDefault="003B58B3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hyperlink r:id="rId24" w:anchor="xttx138" w:history="1">
              <w:r w:rsidR="0044553E">
                <w:rPr>
                  <w:rFonts w:ascii="宋体" w:hAnsi="宋体" w:cs="宋体" w:hint="eastAsia"/>
                  <w:kern w:val="0"/>
                  <w:sz w:val="18"/>
                </w:rPr>
                <w:t>xyl</w:t>
              </w:r>
              <w:r w:rsidR="0044553E" w:rsidRPr="00FA03AD">
                <w:rPr>
                  <w:rFonts w:ascii="宋体" w:hAnsi="宋体" w:cs="宋体" w:hint="eastAsia"/>
                  <w:kern w:val="0"/>
                  <w:sz w:val="18"/>
                </w:rPr>
                <w:t>-201</w:t>
              </w:r>
              <w:r w:rsidR="0044553E">
                <w:rPr>
                  <w:rFonts w:ascii="宋体" w:hAnsi="宋体" w:cs="宋体" w:hint="eastAsia"/>
                  <w:kern w:val="0"/>
                  <w:sz w:val="18"/>
                </w:rPr>
                <w:t>4</w:t>
              </w:r>
              <w:r w:rsidR="0044553E" w:rsidRPr="00FA03AD">
                <w:rPr>
                  <w:rFonts w:ascii="宋体" w:hAnsi="宋体" w:cs="宋体" w:hint="eastAsia"/>
                  <w:kern w:val="0"/>
                  <w:sz w:val="18"/>
                </w:rPr>
                <w:t>0</w:t>
              </w:r>
            </w:hyperlink>
          </w:p>
        </w:tc>
      </w:tr>
      <w:tr w:rsidR="0044553E" w:rsidRPr="00FA03AD" w:rsidTr="0044553E">
        <w:trPr>
          <w:gridAfter w:val="1"/>
          <w:wAfter w:w="283" w:type="dxa"/>
          <w:trHeight w:val="285"/>
        </w:trPr>
        <w:tc>
          <w:tcPr>
            <w:tcW w:w="2019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4553E" w:rsidRPr="00FA3899" w:rsidRDefault="0044553E" w:rsidP="0044553E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RJ10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-S5820V2-D</w:t>
            </w:r>
          </w:p>
        </w:tc>
        <w:tc>
          <w:tcPr>
            <w:tcW w:w="973" w:type="dxa"/>
            <w:vMerge/>
            <w:tcBorders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</w:tr>
      <w:tr w:rsidR="0044553E" w:rsidRPr="00FA03AD" w:rsidTr="0044553E">
        <w:trPr>
          <w:gridAfter w:val="1"/>
          <w:wAfter w:w="283" w:type="dxa"/>
          <w:trHeight w:val="285"/>
        </w:trPr>
        <w:tc>
          <w:tcPr>
            <w:tcW w:w="2019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4553E" w:rsidRPr="00FA3899" w:rsidRDefault="0044553E" w:rsidP="0044553E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RJ05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-S5560EI-A</w:t>
            </w:r>
          </w:p>
        </w:tc>
        <w:tc>
          <w:tcPr>
            <w:tcW w:w="973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admin</w:t>
            </w:r>
          </w:p>
        </w:tc>
        <w:tc>
          <w:tcPr>
            <w:tcW w:w="1559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4553E" w:rsidRPr="00FA03AD" w:rsidRDefault="003B58B3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hyperlink r:id="rId25" w:anchor="xttx138" w:history="1">
              <w:r w:rsidR="0044553E">
                <w:rPr>
                  <w:rFonts w:ascii="宋体" w:hAnsi="宋体" w:cs="宋体" w:hint="eastAsia"/>
                  <w:kern w:val="0"/>
                  <w:sz w:val="18"/>
                </w:rPr>
                <w:t>xyl-20150</w:t>
              </w:r>
            </w:hyperlink>
          </w:p>
        </w:tc>
        <w:tc>
          <w:tcPr>
            <w:tcW w:w="1701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zdwx#20140xyl</w:t>
            </w:r>
          </w:p>
        </w:tc>
        <w:tc>
          <w:tcPr>
            <w:tcW w:w="1276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monit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o</w:t>
            </w: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r</w:t>
            </w:r>
          </w:p>
        </w:tc>
        <w:tc>
          <w:tcPr>
            <w:tcW w:w="1276" w:type="dxa"/>
            <w:vMerge w:val="restart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44553E" w:rsidRPr="00FA03AD" w:rsidRDefault="003B58B3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hyperlink r:id="rId26" w:anchor="xttx138" w:history="1">
              <w:r w:rsidR="0044553E">
                <w:rPr>
                  <w:rFonts w:ascii="宋体" w:hAnsi="宋体" w:cs="宋体" w:hint="eastAsia"/>
                  <w:kern w:val="0"/>
                  <w:sz w:val="18"/>
                </w:rPr>
                <w:t>xyl</w:t>
              </w:r>
              <w:r w:rsidR="0044553E" w:rsidRPr="00FA03AD">
                <w:rPr>
                  <w:rFonts w:ascii="宋体" w:hAnsi="宋体" w:cs="宋体" w:hint="eastAsia"/>
                  <w:kern w:val="0"/>
                  <w:sz w:val="18"/>
                </w:rPr>
                <w:t>-201</w:t>
              </w:r>
              <w:r w:rsidR="0044553E">
                <w:rPr>
                  <w:rFonts w:ascii="宋体" w:hAnsi="宋体" w:cs="宋体" w:hint="eastAsia"/>
                  <w:kern w:val="0"/>
                  <w:sz w:val="18"/>
                </w:rPr>
                <w:t>4</w:t>
              </w:r>
              <w:r w:rsidR="0044553E" w:rsidRPr="00FA03AD">
                <w:rPr>
                  <w:rFonts w:ascii="宋体" w:hAnsi="宋体" w:cs="宋体" w:hint="eastAsia"/>
                  <w:kern w:val="0"/>
                  <w:sz w:val="18"/>
                </w:rPr>
                <w:t>0</w:t>
              </w:r>
            </w:hyperlink>
          </w:p>
        </w:tc>
      </w:tr>
      <w:tr w:rsidR="0044553E" w:rsidRPr="00FA03AD" w:rsidTr="0044553E">
        <w:trPr>
          <w:gridAfter w:val="1"/>
          <w:wAfter w:w="283" w:type="dxa"/>
          <w:trHeight w:val="285"/>
        </w:trPr>
        <w:tc>
          <w:tcPr>
            <w:tcW w:w="2019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4553E" w:rsidRPr="00FA3899" w:rsidRDefault="0044553E" w:rsidP="0044553E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RJ06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-S5560EI-B</w:t>
            </w:r>
          </w:p>
        </w:tc>
        <w:tc>
          <w:tcPr>
            <w:tcW w:w="973" w:type="dxa"/>
            <w:vMerge/>
            <w:tcBorders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</w:tr>
      <w:tr w:rsidR="0044553E" w:rsidRPr="00FA03AD" w:rsidTr="0044553E">
        <w:trPr>
          <w:gridAfter w:val="1"/>
          <w:wAfter w:w="283" w:type="dxa"/>
          <w:trHeight w:val="285"/>
        </w:trPr>
        <w:tc>
          <w:tcPr>
            <w:tcW w:w="2019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4553E" w:rsidRPr="00FA3899" w:rsidRDefault="0044553E" w:rsidP="0044553E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RJ09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-S5560EI-C</w:t>
            </w:r>
          </w:p>
        </w:tc>
        <w:tc>
          <w:tcPr>
            <w:tcW w:w="973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admin</w:t>
            </w:r>
          </w:p>
        </w:tc>
        <w:tc>
          <w:tcPr>
            <w:tcW w:w="1559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4553E" w:rsidRPr="00FA03AD" w:rsidRDefault="003B58B3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hyperlink r:id="rId27" w:anchor="xttx138" w:history="1">
              <w:r w:rsidR="0044553E">
                <w:rPr>
                  <w:rFonts w:ascii="宋体" w:hAnsi="宋体" w:cs="宋体" w:hint="eastAsia"/>
                  <w:kern w:val="0"/>
                  <w:sz w:val="18"/>
                </w:rPr>
                <w:t>xyl-20150</w:t>
              </w:r>
            </w:hyperlink>
          </w:p>
        </w:tc>
        <w:tc>
          <w:tcPr>
            <w:tcW w:w="1701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zdwx#20140xyl</w:t>
            </w:r>
          </w:p>
        </w:tc>
        <w:tc>
          <w:tcPr>
            <w:tcW w:w="1276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monit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o</w:t>
            </w: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r</w:t>
            </w:r>
          </w:p>
        </w:tc>
        <w:tc>
          <w:tcPr>
            <w:tcW w:w="1276" w:type="dxa"/>
            <w:vMerge w:val="restart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44553E" w:rsidRPr="00FA03AD" w:rsidRDefault="003B58B3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hyperlink r:id="rId28" w:anchor="xttx138" w:history="1">
              <w:r w:rsidR="0044553E">
                <w:rPr>
                  <w:rFonts w:ascii="宋体" w:hAnsi="宋体" w:cs="宋体" w:hint="eastAsia"/>
                  <w:kern w:val="0"/>
                  <w:sz w:val="18"/>
                </w:rPr>
                <w:t>xyl</w:t>
              </w:r>
              <w:r w:rsidR="0044553E" w:rsidRPr="00FA03AD">
                <w:rPr>
                  <w:rFonts w:ascii="宋体" w:hAnsi="宋体" w:cs="宋体" w:hint="eastAsia"/>
                  <w:kern w:val="0"/>
                  <w:sz w:val="18"/>
                </w:rPr>
                <w:t>-201</w:t>
              </w:r>
              <w:r w:rsidR="0044553E">
                <w:rPr>
                  <w:rFonts w:ascii="宋体" w:hAnsi="宋体" w:cs="宋体" w:hint="eastAsia"/>
                  <w:kern w:val="0"/>
                  <w:sz w:val="18"/>
                </w:rPr>
                <w:t>4</w:t>
              </w:r>
              <w:r w:rsidR="0044553E" w:rsidRPr="00FA03AD">
                <w:rPr>
                  <w:rFonts w:ascii="宋体" w:hAnsi="宋体" w:cs="宋体" w:hint="eastAsia"/>
                  <w:kern w:val="0"/>
                  <w:sz w:val="18"/>
                </w:rPr>
                <w:t>0</w:t>
              </w:r>
            </w:hyperlink>
          </w:p>
        </w:tc>
      </w:tr>
      <w:tr w:rsidR="0044553E" w:rsidRPr="00FA03AD" w:rsidTr="0044553E">
        <w:trPr>
          <w:gridAfter w:val="1"/>
          <w:wAfter w:w="283" w:type="dxa"/>
          <w:trHeight w:val="285"/>
        </w:trPr>
        <w:tc>
          <w:tcPr>
            <w:tcW w:w="2019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4553E" w:rsidRPr="00FA3899" w:rsidRDefault="0044553E" w:rsidP="0044553E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RJ10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-S5560EI-D</w:t>
            </w:r>
          </w:p>
        </w:tc>
        <w:tc>
          <w:tcPr>
            <w:tcW w:w="973" w:type="dxa"/>
            <w:vMerge/>
            <w:tcBorders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</w:tr>
      <w:tr w:rsidR="0044553E" w:rsidRPr="00FA03AD" w:rsidTr="0044553E">
        <w:trPr>
          <w:gridAfter w:val="1"/>
          <w:wAfter w:w="283" w:type="dxa"/>
          <w:trHeight w:val="285"/>
        </w:trPr>
        <w:tc>
          <w:tcPr>
            <w:tcW w:w="2019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4553E" w:rsidRPr="00FA3899" w:rsidRDefault="0044553E" w:rsidP="0044553E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RJ12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-S5560EI-E</w:t>
            </w:r>
          </w:p>
        </w:tc>
        <w:tc>
          <w:tcPr>
            <w:tcW w:w="973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admin</w:t>
            </w:r>
          </w:p>
        </w:tc>
        <w:tc>
          <w:tcPr>
            <w:tcW w:w="1559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4553E" w:rsidRPr="00FA03AD" w:rsidRDefault="003B58B3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hyperlink r:id="rId29" w:anchor="xttx138" w:history="1">
              <w:r w:rsidR="0044553E">
                <w:rPr>
                  <w:rFonts w:ascii="宋体" w:hAnsi="宋体" w:cs="宋体" w:hint="eastAsia"/>
                  <w:kern w:val="0"/>
                  <w:sz w:val="18"/>
                </w:rPr>
                <w:t>xyl-20150</w:t>
              </w:r>
            </w:hyperlink>
          </w:p>
        </w:tc>
        <w:tc>
          <w:tcPr>
            <w:tcW w:w="1701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zdwx#20140xyl</w:t>
            </w:r>
          </w:p>
        </w:tc>
        <w:tc>
          <w:tcPr>
            <w:tcW w:w="1276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monit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o</w:t>
            </w: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r</w:t>
            </w:r>
          </w:p>
        </w:tc>
        <w:tc>
          <w:tcPr>
            <w:tcW w:w="1276" w:type="dxa"/>
            <w:vMerge w:val="restart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44553E" w:rsidRPr="00FA03AD" w:rsidRDefault="003B58B3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hyperlink r:id="rId30" w:anchor="xttx138" w:history="1">
              <w:r w:rsidR="0044553E">
                <w:rPr>
                  <w:rFonts w:ascii="宋体" w:hAnsi="宋体" w:cs="宋体" w:hint="eastAsia"/>
                  <w:kern w:val="0"/>
                  <w:sz w:val="18"/>
                </w:rPr>
                <w:t>xyl</w:t>
              </w:r>
              <w:r w:rsidR="0044553E" w:rsidRPr="00FA03AD">
                <w:rPr>
                  <w:rFonts w:ascii="宋体" w:hAnsi="宋体" w:cs="宋体" w:hint="eastAsia"/>
                  <w:kern w:val="0"/>
                  <w:sz w:val="18"/>
                </w:rPr>
                <w:t>-201</w:t>
              </w:r>
              <w:r w:rsidR="0044553E">
                <w:rPr>
                  <w:rFonts w:ascii="宋体" w:hAnsi="宋体" w:cs="宋体" w:hint="eastAsia"/>
                  <w:kern w:val="0"/>
                  <w:sz w:val="18"/>
                </w:rPr>
                <w:t>4</w:t>
              </w:r>
              <w:r w:rsidR="0044553E" w:rsidRPr="00FA03AD">
                <w:rPr>
                  <w:rFonts w:ascii="宋体" w:hAnsi="宋体" w:cs="宋体" w:hint="eastAsia"/>
                  <w:kern w:val="0"/>
                  <w:sz w:val="18"/>
                </w:rPr>
                <w:t>0</w:t>
              </w:r>
            </w:hyperlink>
          </w:p>
        </w:tc>
      </w:tr>
      <w:tr w:rsidR="0044553E" w:rsidRPr="00FA03AD" w:rsidTr="0044553E">
        <w:trPr>
          <w:gridAfter w:val="1"/>
          <w:wAfter w:w="283" w:type="dxa"/>
          <w:trHeight w:val="285"/>
        </w:trPr>
        <w:tc>
          <w:tcPr>
            <w:tcW w:w="2019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4553E" w:rsidRPr="00FA3899" w:rsidRDefault="0044553E" w:rsidP="0044553E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RJ13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-S5560EI-F</w:t>
            </w:r>
          </w:p>
        </w:tc>
        <w:tc>
          <w:tcPr>
            <w:tcW w:w="973" w:type="dxa"/>
            <w:vMerge/>
            <w:tcBorders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</w:tr>
      <w:tr w:rsidR="0044553E" w:rsidRPr="00FA03AD" w:rsidTr="0044553E">
        <w:trPr>
          <w:gridAfter w:val="1"/>
          <w:wAfter w:w="283" w:type="dxa"/>
          <w:trHeight w:val="285"/>
        </w:trPr>
        <w:tc>
          <w:tcPr>
            <w:tcW w:w="2019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4553E" w:rsidRPr="00FA3899" w:rsidRDefault="0044553E" w:rsidP="0044553E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RJ07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-S5120EI-A</w:t>
            </w:r>
          </w:p>
        </w:tc>
        <w:tc>
          <w:tcPr>
            <w:tcW w:w="973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admin</w:t>
            </w:r>
          </w:p>
        </w:tc>
        <w:tc>
          <w:tcPr>
            <w:tcW w:w="1559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4553E" w:rsidRPr="00FA03AD" w:rsidRDefault="003B58B3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hyperlink r:id="rId31" w:anchor="xttx138" w:history="1">
              <w:r w:rsidR="0044553E">
                <w:rPr>
                  <w:rFonts w:ascii="宋体" w:hAnsi="宋体" w:cs="宋体" w:hint="eastAsia"/>
                  <w:kern w:val="0"/>
                  <w:sz w:val="18"/>
                </w:rPr>
                <w:t>xyl-20150</w:t>
              </w:r>
            </w:hyperlink>
          </w:p>
        </w:tc>
        <w:tc>
          <w:tcPr>
            <w:tcW w:w="1701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zdwx#20140xyl</w:t>
            </w:r>
          </w:p>
        </w:tc>
        <w:tc>
          <w:tcPr>
            <w:tcW w:w="1276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monit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o</w:t>
            </w:r>
            <w:r w:rsidRPr="00FA03AD">
              <w:rPr>
                <w:rFonts w:ascii="宋体" w:hAnsi="宋体" w:cs="宋体" w:hint="eastAsia"/>
                <w:kern w:val="0"/>
                <w:sz w:val="18"/>
                <w:szCs w:val="18"/>
              </w:rPr>
              <w:t>r</w:t>
            </w:r>
          </w:p>
        </w:tc>
        <w:tc>
          <w:tcPr>
            <w:tcW w:w="1276" w:type="dxa"/>
            <w:vMerge w:val="restart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44553E" w:rsidRPr="00FA03AD" w:rsidRDefault="003B58B3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hyperlink r:id="rId32" w:anchor="xttx138" w:history="1">
              <w:r w:rsidR="0044553E">
                <w:rPr>
                  <w:rFonts w:ascii="宋体" w:hAnsi="宋体" w:cs="宋体" w:hint="eastAsia"/>
                  <w:kern w:val="0"/>
                  <w:sz w:val="18"/>
                </w:rPr>
                <w:t>xyl</w:t>
              </w:r>
              <w:r w:rsidR="0044553E" w:rsidRPr="00FA03AD">
                <w:rPr>
                  <w:rFonts w:ascii="宋体" w:hAnsi="宋体" w:cs="宋体" w:hint="eastAsia"/>
                  <w:kern w:val="0"/>
                  <w:sz w:val="18"/>
                </w:rPr>
                <w:t>-201</w:t>
              </w:r>
              <w:r w:rsidR="0044553E">
                <w:rPr>
                  <w:rFonts w:ascii="宋体" w:hAnsi="宋体" w:cs="宋体" w:hint="eastAsia"/>
                  <w:kern w:val="0"/>
                  <w:sz w:val="18"/>
                </w:rPr>
                <w:t>4</w:t>
              </w:r>
              <w:r w:rsidR="0044553E" w:rsidRPr="00FA03AD">
                <w:rPr>
                  <w:rFonts w:ascii="宋体" w:hAnsi="宋体" w:cs="宋体" w:hint="eastAsia"/>
                  <w:kern w:val="0"/>
                  <w:sz w:val="18"/>
                </w:rPr>
                <w:t>0</w:t>
              </w:r>
            </w:hyperlink>
          </w:p>
        </w:tc>
      </w:tr>
      <w:tr w:rsidR="0044553E" w:rsidRPr="00FA03AD" w:rsidTr="0044553E">
        <w:trPr>
          <w:gridAfter w:val="1"/>
          <w:wAfter w:w="283" w:type="dxa"/>
          <w:trHeight w:val="285"/>
        </w:trPr>
        <w:tc>
          <w:tcPr>
            <w:tcW w:w="2019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4553E" w:rsidRPr="00FA3899" w:rsidRDefault="0044553E" w:rsidP="0044553E"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RJ08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-S5120EI-B</w:t>
            </w:r>
          </w:p>
        </w:tc>
        <w:tc>
          <w:tcPr>
            <w:tcW w:w="973" w:type="dxa"/>
            <w:vMerge/>
            <w:tcBorders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:rsidR="0044553E" w:rsidRPr="00FA03AD" w:rsidRDefault="0044553E" w:rsidP="0044553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</w:tr>
    </w:tbl>
    <w:p w:rsidR="00370FFF" w:rsidRDefault="00CF41D9" w:rsidP="00CF41D9">
      <w:pPr>
        <w:pStyle w:val="1"/>
      </w:pPr>
      <w:bookmarkStart w:id="18" w:name="_Toc294274200"/>
      <w:bookmarkStart w:id="19" w:name="_Toc421605280"/>
      <w:r>
        <w:rPr>
          <w:rFonts w:hint="eastAsia"/>
        </w:rPr>
        <w:lastRenderedPageBreak/>
        <w:t>第</w:t>
      </w:r>
      <w:r w:rsidR="00BC57B8">
        <w:rPr>
          <w:rFonts w:hint="eastAsia"/>
        </w:rPr>
        <w:t>三</w:t>
      </w:r>
      <w:r>
        <w:rPr>
          <w:rFonts w:hint="eastAsia"/>
        </w:rPr>
        <w:t>章</w:t>
      </w:r>
      <w:bookmarkEnd w:id="18"/>
      <w:r w:rsidR="00946F89">
        <w:rPr>
          <w:rFonts w:hint="eastAsia"/>
        </w:rPr>
        <w:t>端口地址规划表</w:t>
      </w:r>
      <w:bookmarkEnd w:id="19"/>
    </w:p>
    <w:p w:rsidR="00655077" w:rsidRPr="00A306DF" w:rsidRDefault="00946F89" w:rsidP="00A306DF">
      <w:pPr>
        <w:pStyle w:val="2"/>
      </w:pPr>
      <w:bookmarkStart w:id="20" w:name="_Toc421605281"/>
      <w:r>
        <w:rPr>
          <w:rFonts w:hint="eastAsia"/>
        </w:rPr>
        <w:t>3</w:t>
      </w:r>
      <w:r w:rsidRPr="00636D67">
        <w:rPr>
          <w:rFonts w:hint="eastAsia"/>
        </w:rPr>
        <w:t>.1</w:t>
      </w:r>
      <w:r>
        <w:rPr>
          <w:rFonts w:hint="eastAsia"/>
        </w:rPr>
        <w:t>防火墙</w:t>
      </w:r>
      <w:r w:rsidR="00CE238A">
        <w:rPr>
          <w:rFonts w:hint="eastAsia"/>
        </w:rPr>
        <w:t>、负载均衡、核心交换机</w:t>
      </w:r>
      <w:r>
        <w:rPr>
          <w:rFonts w:hint="eastAsia"/>
        </w:rPr>
        <w:t>端口</w:t>
      </w:r>
      <w:r w:rsidR="00236AE5">
        <w:rPr>
          <w:rFonts w:hint="eastAsia"/>
        </w:rPr>
        <w:t>对接清单</w:t>
      </w:r>
      <w:bookmarkEnd w:id="20"/>
    </w:p>
    <w:p w:rsidR="00655077" w:rsidRPr="00655077" w:rsidRDefault="004E0D8E" w:rsidP="00655077">
      <w:pPr>
        <w:outlineLvl w:val="2"/>
        <w:rPr>
          <w:b/>
          <w:sz w:val="28"/>
          <w:szCs w:val="28"/>
        </w:rPr>
      </w:pPr>
      <w:bookmarkStart w:id="21" w:name="_Toc421605282"/>
      <w:r w:rsidRPr="00A5012D">
        <w:rPr>
          <w:rFonts w:hint="eastAsia"/>
          <w:b/>
          <w:sz w:val="28"/>
          <w:szCs w:val="28"/>
        </w:rPr>
        <w:t>3.1.1</w:t>
      </w:r>
      <w:r>
        <w:rPr>
          <w:rFonts w:hint="eastAsia"/>
          <w:b/>
          <w:sz w:val="28"/>
          <w:szCs w:val="28"/>
        </w:rPr>
        <w:t>链路负载</w:t>
      </w:r>
      <w:proofErr w:type="spellStart"/>
      <w:r>
        <w:rPr>
          <w:rFonts w:hint="eastAsia"/>
          <w:b/>
          <w:sz w:val="28"/>
          <w:szCs w:val="28"/>
        </w:rPr>
        <w:t>Radweare</w:t>
      </w:r>
      <w:proofErr w:type="spellEnd"/>
      <w:r>
        <w:rPr>
          <w:rFonts w:hint="eastAsia"/>
          <w:b/>
          <w:sz w:val="28"/>
          <w:szCs w:val="28"/>
        </w:rPr>
        <w:t xml:space="preserve"> </w:t>
      </w:r>
      <w:proofErr w:type="spellStart"/>
      <w:r>
        <w:rPr>
          <w:rFonts w:hint="eastAsia"/>
          <w:b/>
          <w:sz w:val="28"/>
          <w:szCs w:val="28"/>
        </w:rPr>
        <w:t>Linkproof</w:t>
      </w:r>
      <w:proofErr w:type="spellEnd"/>
      <w:r>
        <w:rPr>
          <w:rFonts w:hint="eastAsia"/>
          <w:b/>
          <w:sz w:val="28"/>
          <w:szCs w:val="28"/>
        </w:rPr>
        <w:t xml:space="preserve"> 2016</w:t>
      </w:r>
      <w:r w:rsidRPr="00A5012D">
        <w:rPr>
          <w:rFonts w:hint="eastAsia"/>
          <w:b/>
          <w:sz w:val="28"/>
          <w:szCs w:val="28"/>
        </w:rPr>
        <w:t>上行端口对接清单</w:t>
      </w:r>
      <w:bookmarkEnd w:id="21"/>
    </w:p>
    <w:p w:rsidR="004E0D8E" w:rsidRPr="0079479E" w:rsidRDefault="004E0D8E" w:rsidP="004E0D8E">
      <w:r w:rsidRPr="0079479E">
        <w:rPr>
          <w:rFonts w:hint="eastAsia"/>
        </w:rPr>
        <w:t>1</w:t>
      </w:r>
      <w:r w:rsidRPr="0079479E">
        <w:rPr>
          <w:rFonts w:hint="eastAsia"/>
        </w:rPr>
        <w:t>、电信</w:t>
      </w:r>
    </w:p>
    <w:tbl>
      <w:tblPr>
        <w:tblW w:w="8977" w:type="dxa"/>
        <w:tblInd w:w="95" w:type="dxa"/>
        <w:tblLook w:val="04A0" w:firstRow="1" w:lastRow="0" w:firstColumn="1" w:lastColumn="0" w:noHBand="0" w:noVBand="1"/>
      </w:tblPr>
      <w:tblGrid>
        <w:gridCol w:w="2168"/>
        <w:gridCol w:w="993"/>
        <w:gridCol w:w="1701"/>
        <w:gridCol w:w="990"/>
        <w:gridCol w:w="1566"/>
        <w:gridCol w:w="1559"/>
      </w:tblGrid>
      <w:tr w:rsidR="004E0D8E" w:rsidRPr="002A1654" w:rsidTr="00655077">
        <w:trPr>
          <w:trHeight w:val="270"/>
        </w:trPr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E0D8E" w:rsidRPr="002A1654" w:rsidRDefault="004E0D8E" w:rsidP="00380B1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2A1654">
              <w:rPr>
                <w:rFonts w:ascii="宋体" w:hAnsi="宋体" w:cs="宋体" w:hint="eastAsia"/>
                <w:kern w:val="0"/>
                <w:sz w:val="18"/>
                <w:szCs w:val="18"/>
              </w:rPr>
              <w:t>本端设备</w:t>
            </w:r>
            <w:proofErr w:type="gramEnd"/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E0D8E" w:rsidRPr="002A1654" w:rsidRDefault="004E0D8E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gramStart"/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本端端口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E0D8E" w:rsidRPr="002A1654" w:rsidRDefault="004E0D8E" w:rsidP="00380B14">
            <w:pPr>
              <w:widowControl/>
              <w:ind w:left="2" w:hangingChars="1" w:hanging="2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gramStart"/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本端设备</w:t>
            </w:r>
            <w:proofErr w:type="gramEnd"/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IP地址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E0D8E" w:rsidRPr="002A1654" w:rsidRDefault="004E0D8E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</w:t>
            </w:r>
          </w:p>
        </w:tc>
        <w:tc>
          <w:tcPr>
            <w:tcW w:w="1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E0D8E" w:rsidRPr="002A1654" w:rsidRDefault="004E0D8E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对端设备IP地址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E0D8E" w:rsidRPr="002A1654" w:rsidRDefault="004E0D8E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对端端口</w:t>
            </w:r>
          </w:p>
        </w:tc>
      </w:tr>
      <w:tr w:rsidR="0039256C" w:rsidRPr="002A1654" w:rsidTr="00B95299">
        <w:trPr>
          <w:trHeight w:val="270"/>
        </w:trPr>
        <w:tc>
          <w:tcPr>
            <w:tcW w:w="2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256C" w:rsidRPr="002A3242" w:rsidRDefault="0039256C" w:rsidP="00F61BE1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RJ02-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Linkproof2016-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9256C" w:rsidRPr="005C65AA" w:rsidRDefault="0039256C" w:rsidP="00F61BE1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9256C" w:rsidRPr="005C65AA" w:rsidRDefault="0039256C" w:rsidP="00F61BE1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/>
                <w:color w:val="FF0000"/>
                <w:sz w:val="18"/>
                <w:szCs w:val="18"/>
              </w:rPr>
              <w:t>183.136.134.130</w:t>
            </w:r>
          </w:p>
        </w:tc>
        <w:tc>
          <w:tcPr>
            <w:tcW w:w="990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9256C" w:rsidRPr="00CE238A" w:rsidRDefault="0039256C" w:rsidP="00F61BE1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H3C 5800-A/B</w:t>
            </w:r>
          </w:p>
        </w:tc>
        <w:tc>
          <w:tcPr>
            <w:tcW w:w="1566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9256C" w:rsidRPr="005C65AA" w:rsidRDefault="0039256C" w:rsidP="00F61BE1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/>
                <w:color w:val="FF0000"/>
                <w:sz w:val="18"/>
                <w:szCs w:val="18"/>
              </w:rPr>
              <w:t>183.136.134.129</w:t>
            </w:r>
          </w:p>
        </w:tc>
        <w:tc>
          <w:tcPr>
            <w:tcW w:w="1559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9256C" w:rsidRDefault="0039256C" w:rsidP="0039256C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G</w:t>
            </w:r>
            <w:r w:rsidRPr="00D7561A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1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1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3</w:t>
            </w:r>
          </w:p>
          <w:p w:rsidR="0039256C" w:rsidRPr="005C65AA" w:rsidRDefault="0039256C" w:rsidP="0039256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G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2/1/3</w:t>
            </w:r>
          </w:p>
        </w:tc>
      </w:tr>
      <w:tr w:rsidR="0039256C" w:rsidRPr="002A1654" w:rsidTr="00B95299">
        <w:trPr>
          <w:trHeight w:val="270"/>
        </w:trPr>
        <w:tc>
          <w:tcPr>
            <w:tcW w:w="2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256C" w:rsidRPr="002A3242" w:rsidRDefault="0039256C" w:rsidP="00F61BE1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RJ02-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Linkproof2016-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B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9256C" w:rsidRPr="005C65AA" w:rsidRDefault="0039256C" w:rsidP="00F61BE1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9256C" w:rsidRPr="005C65AA" w:rsidRDefault="0039256C" w:rsidP="00F61BE1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/>
                <w:color w:val="FF0000"/>
                <w:sz w:val="18"/>
                <w:szCs w:val="18"/>
              </w:rPr>
              <w:t>183.136.134.131</w:t>
            </w:r>
          </w:p>
        </w:tc>
        <w:tc>
          <w:tcPr>
            <w:tcW w:w="99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9256C" w:rsidRPr="005C65AA" w:rsidRDefault="0039256C" w:rsidP="00F61BE1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566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9256C" w:rsidRPr="005C65AA" w:rsidRDefault="0039256C" w:rsidP="00F61BE1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9256C" w:rsidRPr="005C65AA" w:rsidRDefault="0039256C" w:rsidP="00F61BE1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</w:tr>
    </w:tbl>
    <w:p w:rsidR="004E0D8E" w:rsidRPr="00DD018A" w:rsidRDefault="004E0D8E" w:rsidP="004E0D8E">
      <w:r>
        <w:rPr>
          <w:rFonts w:hint="eastAsia"/>
        </w:rPr>
        <w:t>2</w:t>
      </w:r>
      <w:r w:rsidRPr="00DD018A">
        <w:rPr>
          <w:rFonts w:hint="eastAsia"/>
        </w:rPr>
        <w:t>、</w:t>
      </w:r>
      <w:r>
        <w:rPr>
          <w:rFonts w:hint="eastAsia"/>
        </w:rPr>
        <w:t>联通</w:t>
      </w:r>
    </w:p>
    <w:tbl>
      <w:tblPr>
        <w:tblW w:w="8951" w:type="dxa"/>
        <w:tblInd w:w="95" w:type="dxa"/>
        <w:tblLook w:val="04A0" w:firstRow="1" w:lastRow="0" w:firstColumn="1" w:lastColumn="0" w:noHBand="0" w:noVBand="1"/>
      </w:tblPr>
      <w:tblGrid>
        <w:gridCol w:w="2168"/>
        <w:gridCol w:w="993"/>
        <w:gridCol w:w="1701"/>
        <w:gridCol w:w="964"/>
        <w:gridCol w:w="1566"/>
        <w:gridCol w:w="1559"/>
      </w:tblGrid>
      <w:tr w:rsidR="004E0D8E" w:rsidRPr="002A1654" w:rsidTr="00655077">
        <w:trPr>
          <w:trHeight w:val="270"/>
        </w:trPr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E0D8E" w:rsidRPr="002A1654" w:rsidRDefault="004E0D8E" w:rsidP="00380B1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2A1654">
              <w:rPr>
                <w:rFonts w:ascii="宋体" w:hAnsi="宋体" w:cs="宋体" w:hint="eastAsia"/>
                <w:kern w:val="0"/>
                <w:sz w:val="18"/>
                <w:szCs w:val="18"/>
              </w:rPr>
              <w:t>本端设备</w:t>
            </w:r>
            <w:proofErr w:type="gramEnd"/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E0D8E" w:rsidRPr="002A1654" w:rsidRDefault="004E0D8E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gramStart"/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本端端口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E0D8E" w:rsidRPr="002A1654" w:rsidRDefault="004E0D8E" w:rsidP="00380B14">
            <w:pPr>
              <w:widowControl/>
              <w:ind w:left="2" w:hangingChars="1" w:hanging="2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gramStart"/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本端设备</w:t>
            </w:r>
            <w:proofErr w:type="gramEnd"/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IP地址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E0D8E" w:rsidRPr="002A1654" w:rsidRDefault="004E0D8E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</w:t>
            </w:r>
          </w:p>
        </w:tc>
        <w:tc>
          <w:tcPr>
            <w:tcW w:w="1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E0D8E" w:rsidRPr="002A1654" w:rsidRDefault="004E0D8E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对端设备IP地址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E0D8E" w:rsidRPr="002A1654" w:rsidRDefault="004E0D8E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对端端口</w:t>
            </w:r>
          </w:p>
        </w:tc>
      </w:tr>
      <w:tr w:rsidR="0039256C" w:rsidRPr="002A1654" w:rsidTr="00BF2156">
        <w:trPr>
          <w:trHeight w:val="270"/>
        </w:trPr>
        <w:tc>
          <w:tcPr>
            <w:tcW w:w="2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256C" w:rsidRPr="002A3242" w:rsidRDefault="0039256C" w:rsidP="00380B14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RJ02-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Linkproof2016-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9256C" w:rsidRPr="005C65AA" w:rsidRDefault="0039256C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9256C" w:rsidRPr="005C65AA" w:rsidRDefault="0039256C" w:rsidP="00380B14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101.71.92.66</w:t>
            </w:r>
          </w:p>
        </w:tc>
        <w:tc>
          <w:tcPr>
            <w:tcW w:w="964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9256C" w:rsidRPr="00CE238A" w:rsidRDefault="0039256C" w:rsidP="00380B1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H3C 5800-A/B</w:t>
            </w:r>
          </w:p>
        </w:tc>
        <w:tc>
          <w:tcPr>
            <w:tcW w:w="1566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9256C" w:rsidRPr="005C65AA" w:rsidRDefault="0039256C" w:rsidP="00380B14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101.71.92.65</w:t>
            </w:r>
          </w:p>
        </w:tc>
        <w:tc>
          <w:tcPr>
            <w:tcW w:w="1559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9256C" w:rsidRDefault="0039256C" w:rsidP="0039256C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G</w:t>
            </w:r>
            <w:r w:rsidRPr="00D7561A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1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1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4</w:t>
            </w:r>
          </w:p>
          <w:p w:rsidR="0039256C" w:rsidRPr="005C65AA" w:rsidRDefault="0039256C" w:rsidP="0039256C">
            <w:pPr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G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2/1/4</w:t>
            </w:r>
          </w:p>
        </w:tc>
      </w:tr>
      <w:tr w:rsidR="0039256C" w:rsidRPr="002A1654" w:rsidTr="00BF2156">
        <w:trPr>
          <w:trHeight w:val="270"/>
        </w:trPr>
        <w:tc>
          <w:tcPr>
            <w:tcW w:w="2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256C" w:rsidRPr="002A3242" w:rsidRDefault="0039256C" w:rsidP="00380B14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RJ02-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Linkproof2016-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B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9256C" w:rsidRPr="005C65AA" w:rsidRDefault="0039256C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9256C" w:rsidRPr="005C65AA" w:rsidRDefault="0039256C" w:rsidP="00380B14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101.71.92.67</w:t>
            </w:r>
          </w:p>
        </w:tc>
        <w:tc>
          <w:tcPr>
            <w:tcW w:w="96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9256C" w:rsidRPr="005C65AA" w:rsidRDefault="0039256C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566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9256C" w:rsidRPr="005C65AA" w:rsidRDefault="0039256C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9256C" w:rsidRPr="005C65AA" w:rsidRDefault="0039256C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</w:tr>
    </w:tbl>
    <w:p w:rsidR="004E0D8E" w:rsidRPr="00DD018A" w:rsidRDefault="004E0D8E" w:rsidP="004E0D8E">
      <w:r>
        <w:rPr>
          <w:rFonts w:hint="eastAsia"/>
        </w:rPr>
        <w:t>3</w:t>
      </w:r>
      <w:r>
        <w:rPr>
          <w:rFonts w:hint="eastAsia"/>
        </w:rPr>
        <w:t>、移动</w:t>
      </w:r>
    </w:p>
    <w:tbl>
      <w:tblPr>
        <w:tblW w:w="8951" w:type="dxa"/>
        <w:tblInd w:w="95" w:type="dxa"/>
        <w:tblLook w:val="04A0" w:firstRow="1" w:lastRow="0" w:firstColumn="1" w:lastColumn="0" w:noHBand="0" w:noVBand="1"/>
      </w:tblPr>
      <w:tblGrid>
        <w:gridCol w:w="2168"/>
        <w:gridCol w:w="993"/>
        <w:gridCol w:w="1701"/>
        <w:gridCol w:w="964"/>
        <w:gridCol w:w="1566"/>
        <w:gridCol w:w="1559"/>
      </w:tblGrid>
      <w:tr w:rsidR="004E0D8E" w:rsidRPr="002A1654" w:rsidTr="00655077">
        <w:trPr>
          <w:trHeight w:val="270"/>
        </w:trPr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E0D8E" w:rsidRPr="002A1654" w:rsidRDefault="004E0D8E" w:rsidP="00380B1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2A1654">
              <w:rPr>
                <w:rFonts w:ascii="宋体" w:hAnsi="宋体" w:cs="宋体" w:hint="eastAsia"/>
                <w:kern w:val="0"/>
                <w:sz w:val="18"/>
                <w:szCs w:val="18"/>
              </w:rPr>
              <w:t>本端设备</w:t>
            </w:r>
            <w:proofErr w:type="gramEnd"/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E0D8E" w:rsidRPr="002A1654" w:rsidRDefault="004E0D8E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gramStart"/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本端端口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E0D8E" w:rsidRPr="002A1654" w:rsidRDefault="004E0D8E" w:rsidP="00380B14">
            <w:pPr>
              <w:widowControl/>
              <w:ind w:left="2" w:hangingChars="1" w:hanging="2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gramStart"/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本端设备</w:t>
            </w:r>
            <w:proofErr w:type="gramEnd"/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IP地址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E0D8E" w:rsidRPr="002A1654" w:rsidRDefault="004E0D8E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</w:t>
            </w:r>
          </w:p>
        </w:tc>
        <w:tc>
          <w:tcPr>
            <w:tcW w:w="1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E0D8E" w:rsidRPr="002A1654" w:rsidRDefault="004E0D8E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对端设备IP地址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E0D8E" w:rsidRPr="002A1654" w:rsidRDefault="004E0D8E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对端端口</w:t>
            </w:r>
          </w:p>
        </w:tc>
      </w:tr>
      <w:tr w:rsidR="0039256C" w:rsidRPr="002A1654" w:rsidTr="000A7089">
        <w:trPr>
          <w:trHeight w:val="270"/>
        </w:trPr>
        <w:tc>
          <w:tcPr>
            <w:tcW w:w="2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256C" w:rsidRPr="002A3242" w:rsidRDefault="0039256C" w:rsidP="00380B14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RJ02-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Linkproof2016-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9256C" w:rsidRPr="005C65AA" w:rsidRDefault="0039256C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9256C" w:rsidRPr="005C65AA" w:rsidRDefault="0039256C" w:rsidP="00380B14">
            <w:pPr>
              <w:widowControl/>
              <w:jc w:val="center"/>
              <w:rPr>
                <w:rFonts w:asciiTheme="minorEastAsia" w:eastAsiaTheme="minorEastAsia" w:hAnsiTheme="minorEastAsia" w:cs="宋体"/>
                <w:color w:val="FF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/>
                <w:color w:val="FF0000"/>
                <w:sz w:val="18"/>
                <w:szCs w:val="18"/>
              </w:rPr>
              <w:t>X.X.X.X</w:t>
            </w:r>
          </w:p>
        </w:tc>
        <w:tc>
          <w:tcPr>
            <w:tcW w:w="964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9256C" w:rsidRPr="00CE238A" w:rsidRDefault="0039256C" w:rsidP="00380B1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H3C 5800-A/B</w:t>
            </w:r>
          </w:p>
        </w:tc>
        <w:tc>
          <w:tcPr>
            <w:tcW w:w="1566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9256C" w:rsidRPr="005C65AA" w:rsidRDefault="0039256C" w:rsidP="00380B14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/>
                <w:color w:val="FF0000"/>
                <w:sz w:val="18"/>
                <w:szCs w:val="18"/>
              </w:rPr>
              <w:t>X.X.X.X</w:t>
            </w:r>
          </w:p>
        </w:tc>
        <w:tc>
          <w:tcPr>
            <w:tcW w:w="1559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9256C" w:rsidRDefault="0039256C" w:rsidP="0039256C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G</w:t>
            </w:r>
            <w:r w:rsidRPr="00D7561A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1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1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5</w:t>
            </w:r>
          </w:p>
          <w:p w:rsidR="0039256C" w:rsidRPr="005C65AA" w:rsidRDefault="0039256C" w:rsidP="0039256C">
            <w:pPr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G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2/1/5</w:t>
            </w:r>
          </w:p>
        </w:tc>
      </w:tr>
      <w:tr w:rsidR="0039256C" w:rsidRPr="002A1654" w:rsidTr="000A7089">
        <w:trPr>
          <w:trHeight w:val="270"/>
        </w:trPr>
        <w:tc>
          <w:tcPr>
            <w:tcW w:w="2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256C" w:rsidRPr="002A3242" w:rsidRDefault="0039256C" w:rsidP="00380B14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RJ02-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Linkproof2016-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B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9256C" w:rsidRPr="005C65AA" w:rsidRDefault="0039256C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9256C" w:rsidRPr="005C65AA" w:rsidRDefault="0039256C" w:rsidP="00380B14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/>
                <w:color w:val="FF0000"/>
                <w:sz w:val="18"/>
                <w:szCs w:val="18"/>
              </w:rPr>
              <w:t>X.X.X.X</w:t>
            </w:r>
          </w:p>
        </w:tc>
        <w:tc>
          <w:tcPr>
            <w:tcW w:w="96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9256C" w:rsidRPr="005C65AA" w:rsidRDefault="0039256C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566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9256C" w:rsidRPr="005C65AA" w:rsidRDefault="0039256C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9256C" w:rsidRPr="005C65AA" w:rsidRDefault="0039256C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</w:tr>
    </w:tbl>
    <w:p w:rsidR="00D75B45" w:rsidRPr="005309CC" w:rsidRDefault="005309CC" w:rsidP="005309CC">
      <w:r>
        <w:t>4</w:t>
      </w:r>
      <w:r>
        <w:rPr>
          <w:rFonts w:hint="eastAsia"/>
        </w:rPr>
        <w:t>、链路负</w:t>
      </w:r>
      <w:r>
        <w:t>载上行</w:t>
      </w:r>
      <w:r>
        <w:rPr>
          <w:rFonts w:hint="eastAsia"/>
        </w:rPr>
        <w:t>对</w:t>
      </w:r>
      <w:r>
        <w:t>接端口</w:t>
      </w:r>
    </w:p>
    <w:tbl>
      <w:tblPr>
        <w:tblW w:w="9276" w:type="dxa"/>
        <w:tblInd w:w="95" w:type="dxa"/>
        <w:tblLook w:val="04A0" w:firstRow="1" w:lastRow="0" w:firstColumn="1" w:lastColumn="0" w:noHBand="0" w:noVBand="1"/>
      </w:tblPr>
      <w:tblGrid>
        <w:gridCol w:w="1885"/>
        <w:gridCol w:w="992"/>
        <w:gridCol w:w="1870"/>
        <w:gridCol w:w="1674"/>
        <w:gridCol w:w="1296"/>
        <w:gridCol w:w="1559"/>
      </w:tblGrid>
      <w:tr w:rsidR="00D75B45" w:rsidRPr="002A1654" w:rsidTr="00D75B45">
        <w:trPr>
          <w:trHeight w:val="270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D75B45" w:rsidRPr="002A1654" w:rsidRDefault="00D75B45" w:rsidP="005309CC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2A1654">
              <w:rPr>
                <w:rFonts w:ascii="宋体" w:hAnsi="宋体" w:cs="宋体" w:hint="eastAsia"/>
                <w:kern w:val="0"/>
                <w:sz w:val="18"/>
                <w:szCs w:val="18"/>
              </w:rPr>
              <w:t>本端设备</w:t>
            </w:r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75B45" w:rsidRPr="002A1654" w:rsidRDefault="00D75B45" w:rsidP="005309C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gramStart"/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本端端口</w:t>
            </w:r>
            <w:proofErr w:type="gramEnd"/>
          </w:p>
        </w:tc>
        <w:tc>
          <w:tcPr>
            <w:tcW w:w="1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75B45" w:rsidRPr="002A1654" w:rsidRDefault="00D75B45" w:rsidP="005309CC">
            <w:pPr>
              <w:widowControl/>
              <w:ind w:left="2" w:hangingChars="1" w:hanging="2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gramStart"/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本端设备</w:t>
            </w:r>
            <w:proofErr w:type="gramEnd"/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IP地址</w:t>
            </w: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75B45" w:rsidRPr="002A1654" w:rsidRDefault="00D75B45" w:rsidP="005309C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75B45" w:rsidRPr="002A1654" w:rsidRDefault="00D75B45" w:rsidP="005309C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对端设备IP地址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75B45" w:rsidRPr="002A1654" w:rsidRDefault="00D75B45" w:rsidP="005309C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对端端口</w:t>
            </w:r>
          </w:p>
        </w:tc>
      </w:tr>
      <w:tr w:rsidR="00E80FC0" w:rsidRPr="00D7561A" w:rsidTr="00A040C3">
        <w:trPr>
          <w:trHeight w:val="27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0FC0" w:rsidRPr="002A3242" w:rsidRDefault="00E80FC0" w:rsidP="00E80FC0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RJ02-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Linkproof2016-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0FC0" w:rsidRDefault="00E80FC0" w:rsidP="00E80FC0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G1</w:t>
            </w:r>
            <w:r w:rsidR="002868CE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-2</w:t>
            </w:r>
          </w:p>
          <w:p w:rsidR="00E80FC0" w:rsidRDefault="00E80FC0" w:rsidP="00E80FC0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</w:t>
            </w:r>
            <w:r w:rsidR="002868CE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3-4</w:t>
            </w:r>
          </w:p>
          <w:p w:rsidR="005F156B" w:rsidRPr="005C65AA" w:rsidRDefault="00E80FC0" w:rsidP="002868C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</w:t>
            </w:r>
            <w:r w:rsidR="002868CE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5-6</w:t>
            </w:r>
          </w:p>
        </w:tc>
        <w:tc>
          <w:tcPr>
            <w:tcW w:w="1870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80FC0" w:rsidRPr="00D7561A" w:rsidRDefault="005C0BDB" w:rsidP="005C0BDB">
            <w:pPr>
              <w:widowControl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TRUNK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-VALN</w:t>
            </w: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80FC0" w:rsidRPr="005C65AA" w:rsidRDefault="00E80FC0" w:rsidP="00E80FC0">
            <w:pPr>
              <w:widowControl/>
              <w:ind w:firstLineChars="100" w:firstLine="180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RJ02-H3C-S5560EI-</w:t>
            </w:r>
            <w:r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80FC0" w:rsidRPr="00D7561A" w:rsidRDefault="005C0BDB" w:rsidP="00E80FC0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TRUNK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-VALN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156B" w:rsidRPr="005C65AA" w:rsidRDefault="00E80FC0" w:rsidP="005F156B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G1/0/</w:t>
            </w:r>
            <w:r w:rsidR="002868CE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39-40</w:t>
            </w:r>
          </w:p>
          <w:p w:rsidR="005F156B" w:rsidRPr="005C65AA" w:rsidRDefault="005F156B" w:rsidP="005F156B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G1/0/</w:t>
            </w:r>
            <w:r w:rsidR="002868CE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41-42</w:t>
            </w:r>
          </w:p>
          <w:p w:rsidR="00E80FC0" w:rsidRPr="005C65AA" w:rsidRDefault="005F156B" w:rsidP="002868C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G1/0/</w:t>
            </w:r>
            <w:r w:rsidR="002868CE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43-44</w:t>
            </w:r>
          </w:p>
        </w:tc>
      </w:tr>
      <w:tr w:rsidR="002868CE" w:rsidRPr="00D7561A" w:rsidTr="00A040C3">
        <w:trPr>
          <w:trHeight w:val="27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868CE" w:rsidRPr="002A3242" w:rsidRDefault="002868CE" w:rsidP="002868CE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RJ02-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Linkproof2016-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868CE" w:rsidRDefault="002868CE" w:rsidP="002868C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G1-2</w:t>
            </w:r>
          </w:p>
          <w:p w:rsidR="002868CE" w:rsidRDefault="002868CE" w:rsidP="002868C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G3-4</w:t>
            </w:r>
          </w:p>
          <w:p w:rsidR="002868CE" w:rsidRPr="005C65AA" w:rsidRDefault="002868CE" w:rsidP="002868C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G5-6</w:t>
            </w:r>
          </w:p>
        </w:tc>
        <w:tc>
          <w:tcPr>
            <w:tcW w:w="187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868CE" w:rsidRPr="00D7561A" w:rsidRDefault="002868CE" w:rsidP="002868CE">
            <w:pPr>
              <w:widowControl/>
              <w:jc w:val="center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868CE" w:rsidRPr="005C65AA" w:rsidRDefault="002868CE" w:rsidP="002868CE">
            <w:pPr>
              <w:widowControl/>
              <w:ind w:firstLineChars="100" w:firstLine="180"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RJ02-H3C-S5560EI-B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868CE" w:rsidRPr="00D7561A" w:rsidRDefault="002868CE" w:rsidP="002868CE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TRUNK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-VALN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868CE" w:rsidRPr="005C65AA" w:rsidRDefault="002868CE" w:rsidP="002868C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G1/0/39-40</w:t>
            </w:r>
          </w:p>
          <w:p w:rsidR="002868CE" w:rsidRPr="005C65AA" w:rsidRDefault="002868CE" w:rsidP="002868C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G1/0/41-42</w:t>
            </w:r>
          </w:p>
          <w:p w:rsidR="002868CE" w:rsidRPr="005C65AA" w:rsidRDefault="002868CE" w:rsidP="002868C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G1/0/43-44</w:t>
            </w:r>
          </w:p>
        </w:tc>
      </w:tr>
    </w:tbl>
    <w:p w:rsidR="004E0D8E" w:rsidRDefault="004E0D8E" w:rsidP="004E0D8E">
      <w:pPr>
        <w:outlineLvl w:val="2"/>
        <w:rPr>
          <w:b/>
          <w:sz w:val="28"/>
          <w:szCs w:val="28"/>
        </w:rPr>
      </w:pPr>
      <w:bookmarkStart w:id="22" w:name="_Toc421605283"/>
      <w:r w:rsidRPr="00A5012D">
        <w:rPr>
          <w:rFonts w:hint="eastAsia"/>
          <w:b/>
          <w:sz w:val="28"/>
          <w:szCs w:val="28"/>
        </w:rPr>
        <w:t>3.1.</w:t>
      </w:r>
      <w:r>
        <w:rPr>
          <w:rFonts w:hint="eastAsia"/>
          <w:b/>
          <w:sz w:val="28"/>
          <w:szCs w:val="28"/>
        </w:rPr>
        <w:t>2</w:t>
      </w:r>
      <w:r w:rsidRPr="00573ACF">
        <w:rPr>
          <w:rFonts w:hint="eastAsia"/>
          <w:b/>
          <w:sz w:val="28"/>
          <w:szCs w:val="28"/>
        </w:rPr>
        <w:t>链路负载</w:t>
      </w:r>
      <w:r w:rsidRPr="00573ACF">
        <w:rPr>
          <w:rFonts w:hint="eastAsia"/>
          <w:b/>
          <w:sz w:val="28"/>
          <w:szCs w:val="28"/>
        </w:rPr>
        <w:t>Linkproof2016</w:t>
      </w:r>
      <w:r>
        <w:rPr>
          <w:rFonts w:hint="eastAsia"/>
          <w:b/>
          <w:sz w:val="28"/>
          <w:szCs w:val="28"/>
        </w:rPr>
        <w:t>下</w:t>
      </w:r>
      <w:r w:rsidRPr="00A5012D">
        <w:rPr>
          <w:rFonts w:hint="eastAsia"/>
          <w:b/>
          <w:sz w:val="28"/>
          <w:szCs w:val="28"/>
        </w:rPr>
        <w:t>行端口对接清单</w:t>
      </w:r>
      <w:bookmarkEnd w:id="22"/>
    </w:p>
    <w:tbl>
      <w:tblPr>
        <w:tblW w:w="9114" w:type="dxa"/>
        <w:tblInd w:w="95" w:type="dxa"/>
        <w:tblLook w:val="04A0" w:firstRow="1" w:lastRow="0" w:firstColumn="1" w:lastColumn="0" w:noHBand="0" w:noVBand="1"/>
      </w:tblPr>
      <w:tblGrid>
        <w:gridCol w:w="2027"/>
        <w:gridCol w:w="992"/>
        <w:gridCol w:w="1679"/>
        <w:gridCol w:w="2148"/>
        <w:gridCol w:w="1296"/>
        <w:gridCol w:w="972"/>
      </w:tblGrid>
      <w:tr w:rsidR="004E0D8E" w:rsidRPr="002A1654" w:rsidTr="00655077">
        <w:trPr>
          <w:trHeight w:val="270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E0D8E" w:rsidRPr="002A1654" w:rsidRDefault="004E0D8E" w:rsidP="00380B1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2A1654">
              <w:rPr>
                <w:rFonts w:ascii="宋体" w:hAnsi="宋体" w:cs="宋体" w:hint="eastAsia"/>
                <w:kern w:val="0"/>
                <w:sz w:val="18"/>
                <w:szCs w:val="18"/>
              </w:rPr>
              <w:t>本端设备</w:t>
            </w:r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E0D8E" w:rsidRPr="002A1654" w:rsidRDefault="004E0D8E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gramStart"/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本端端口</w:t>
            </w:r>
            <w:proofErr w:type="gramEnd"/>
          </w:p>
        </w:tc>
        <w:tc>
          <w:tcPr>
            <w:tcW w:w="16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E0D8E" w:rsidRPr="002A1654" w:rsidRDefault="004E0D8E" w:rsidP="00380B14">
            <w:pPr>
              <w:widowControl/>
              <w:ind w:left="2" w:hangingChars="1" w:hanging="2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gramStart"/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本端设备</w:t>
            </w:r>
            <w:proofErr w:type="gramEnd"/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IP地址</w:t>
            </w:r>
          </w:p>
        </w:tc>
        <w:tc>
          <w:tcPr>
            <w:tcW w:w="21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E0D8E" w:rsidRPr="002A1654" w:rsidRDefault="004E0D8E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655077" w:rsidRDefault="004E0D8E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</w:t>
            </w:r>
          </w:p>
          <w:p w:rsidR="004E0D8E" w:rsidRPr="002A1654" w:rsidRDefault="004E0D8E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IP地址</w:t>
            </w:r>
          </w:p>
        </w:tc>
        <w:tc>
          <w:tcPr>
            <w:tcW w:w="9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E0D8E" w:rsidRPr="002A1654" w:rsidRDefault="004E0D8E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对端端口</w:t>
            </w:r>
          </w:p>
        </w:tc>
      </w:tr>
      <w:tr w:rsidR="004E0D8E" w:rsidRPr="002A1654" w:rsidTr="00655077">
        <w:trPr>
          <w:trHeight w:val="270"/>
        </w:trPr>
        <w:tc>
          <w:tcPr>
            <w:tcW w:w="2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E0D8E" w:rsidRPr="002A3242" w:rsidRDefault="00655077" w:rsidP="00380B14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RJ02-</w:t>
            </w:r>
            <w:r w:rsidR="004E0D8E">
              <w:rPr>
                <w:rFonts w:ascii="宋体" w:hAnsi="宋体" w:cs="宋体" w:hint="eastAsia"/>
                <w:kern w:val="0"/>
                <w:sz w:val="18"/>
                <w:szCs w:val="18"/>
              </w:rPr>
              <w:t>Linkproof2016-</w:t>
            </w:r>
            <w:r w:rsidR="004E0D8E">
              <w:rPr>
                <w:rFonts w:ascii="宋体" w:hAnsi="宋体" w:cs="宋体"/>
                <w:kern w:val="0"/>
                <w:sz w:val="18"/>
                <w:szCs w:val="18"/>
              </w:rPr>
              <w:t>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0D8E" w:rsidRDefault="00F71A80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G9</w:t>
            </w:r>
          </w:p>
          <w:p w:rsidR="00F71A80" w:rsidRDefault="00F71A80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G10</w:t>
            </w:r>
          </w:p>
          <w:p w:rsidR="00F71A80" w:rsidRDefault="00F71A80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G11</w:t>
            </w:r>
          </w:p>
          <w:p w:rsidR="00F71A80" w:rsidRPr="005C65AA" w:rsidRDefault="00F71A80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G12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0D8E" w:rsidRPr="004F7A4E" w:rsidRDefault="004E0D8E" w:rsidP="00380B14">
            <w:pPr>
              <w:widowControl/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 w:rsidRPr="004F7A4E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172.1</w:t>
            </w:r>
            <w:r>
              <w:rPr>
                <w:rFonts w:asciiTheme="minorEastAsia" w:eastAsiaTheme="minorEastAsia" w:hAnsiTheme="minorEastAsia" w:cs="宋体"/>
                <w:sz w:val="18"/>
                <w:szCs w:val="18"/>
              </w:rPr>
              <w:t>7</w:t>
            </w:r>
            <w:r w:rsidRPr="004F7A4E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.255.</w:t>
            </w:r>
            <w:r w:rsidRPr="004F7A4E">
              <w:rPr>
                <w:rFonts w:asciiTheme="minorEastAsia" w:eastAsiaTheme="minorEastAsia" w:hAnsiTheme="minorEastAsia" w:cs="宋体"/>
                <w:sz w:val="18"/>
                <w:szCs w:val="18"/>
              </w:rPr>
              <w:t>10</w:t>
            </w:r>
            <w:r w:rsidRPr="004F7A4E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（vip</w:t>
            </w:r>
            <w:r w:rsidRPr="004F7A4E">
              <w:rPr>
                <w:rFonts w:asciiTheme="minorEastAsia" w:eastAsiaTheme="minorEastAsia" w:hAnsiTheme="minorEastAsia" w:cs="宋体"/>
                <w:sz w:val="18"/>
                <w:szCs w:val="18"/>
              </w:rPr>
              <w:t>12</w:t>
            </w:r>
            <w:r w:rsidRPr="004F7A4E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）</w:t>
            </w:r>
          </w:p>
          <w:p w:rsidR="004E0D8E" w:rsidRPr="004F7A4E" w:rsidRDefault="004E0D8E" w:rsidP="00380B14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F7A4E">
              <w:rPr>
                <w:rFonts w:ascii="宋体" w:hAnsi="宋体" w:cs="宋体" w:hint="eastAsia"/>
                <w:kern w:val="0"/>
                <w:sz w:val="18"/>
                <w:szCs w:val="18"/>
              </w:rPr>
              <w:t>（端口聚合）</w:t>
            </w:r>
          </w:p>
        </w:tc>
        <w:tc>
          <w:tcPr>
            <w:tcW w:w="21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0D8E" w:rsidRPr="005C65AA" w:rsidRDefault="00655077" w:rsidP="00380B14">
            <w:pPr>
              <w:widowControl/>
              <w:ind w:firstLineChars="100" w:firstLine="180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RJ02-H3C-</w:t>
            </w:r>
            <w:r w:rsidR="004E0D8E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S5560EI-</w:t>
            </w:r>
            <w:r w:rsidR="004E0D8E" w:rsidRPr="00FA38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</w:t>
            </w:r>
          </w:p>
        </w:tc>
        <w:tc>
          <w:tcPr>
            <w:tcW w:w="1296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0D8E" w:rsidRPr="004F7A4E" w:rsidRDefault="004E0D8E" w:rsidP="00380B14">
            <w:pPr>
              <w:widowControl/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 w:rsidRPr="004F7A4E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172.1</w:t>
            </w:r>
            <w:r>
              <w:rPr>
                <w:rFonts w:asciiTheme="minorEastAsia" w:eastAsiaTheme="minorEastAsia" w:hAnsiTheme="minorEastAsia" w:cs="宋体"/>
                <w:sz w:val="18"/>
                <w:szCs w:val="18"/>
              </w:rPr>
              <w:t>7</w:t>
            </w:r>
            <w:r w:rsidRPr="004F7A4E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.255.</w:t>
            </w:r>
            <w:r w:rsidRPr="004F7A4E">
              <w:rPr>
                <w:rFonts w:asciiTheme="minorEastAsia" w:eastAsiaTheme="minorEastAsia" w:hAnsiTheme="minorEastAsia" w:cs="宋体"/>
                <w:sz w:val="18"/>
                <w:szCs w:val="18"/>
              </w:rPr>
              <w:t>9</w:t>
            </w:r>
          </w:p>
          <w:p w:rsidR="004E0D8E" w:rsidRPr="005C65AA" w:rsidRDefault="004E0D8E" w:rsidP="00380B14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4F7A4E">
              <w:rPr>
                <w:rFonts w:ascii="宋体" w:hAnsi="宋体" w:cs="宋体" w:hint="eastAsia"/>
                <w:kern w:val="0"/>
                <w:sz w:val="18"/>
                <w:szCs w:val="18"/>
              </w:rPr>
              <w:t>（端口聚合）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E0D8E" w:rsidRDefault="00A052D4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G1/0/</w:t>
            </w:r>
            <w:r w:rsidR="004D207C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3</w:t>
            </w:r>
            <w:r w:rsidR="00570950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5</w:t>
            </w:r>
          </w:p>
          <w:p w:rsidR="00A052D4" w:rsidRDefault="00A052D4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G1/0/</w:t>
            </w:r>
            <w:r w:rsidR="004D207C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3</w:t>
            </w:r>
            <w:r w:rsidR="00570950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6</w:t>
            </w:r>
          </w:p>
          <w:p w:rsidR="00A052D4" w:rsidRDefault="00395A03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G1/0/</w:t>
            </w:r>
            <w:r w:rsidR="00570950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37</w:t>
            </w:r>
          </w:p>
          <w:p w:rsidR="00A052D4" w:rsidRPr="005C65AA" w:rsidRDefault="00A052D4" w:rsidP="00570950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G1/0/</w:t>
            </w:r>
            <w:r w:rsidR="00570950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38</w:t>
            </w:r>
          </w:p>
        </w:tc>
      </w:tr>
      <w:tr w:rsidR="00570950" w:rsidRPr="002A1654" w:rsidTr="00655077">
        <w:trPr>
          <w:trHeight w:val="270"/>
        </w:trPr>
        <w:tc>
          <w:tcPr>
            <w:tcW w:w="2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0950" w:rsidRPr="002A3242" w:rsidRDefault="00570950" w:rsidP="00570950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RJ02-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Linkproof2016-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950" w:rsidRDefault="00570950" w:rsidP="00570950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G9</w:t>
            </w:r>
          </w:p>
          <w:p w:rsidR="00570950" w:rsidRDefault="00570950" w:rsidP="00570950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G10</w:t>
            </w:r>
          </w:p>
          <w:p w:rsidR="00570950" w:rsidRDefault="00570950" w:rsidP="00570950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G11</w:t>
            </w:r>
          </w:p>
          <w:p w:rsidR="00570950" w:rsidRPr="005C65AA" w:rsidRDefault="00570950" w:rsidP="00570950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G12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950" w:rsidRPr="004F7A4E" w:rsidRDefault="00570950" w:rsidP="00570950">
            <w:pPr>
              <w:widowControl/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 w:rsidRPr="004F7A4E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172.1</w:t>
            </w:r>
            <w:r>
              <w:rPr>
                <w:rFonts w:asciiTheme="minorEastAsia" w:eastAsiaTheme="minorEastAsia" w:hAnsiTheme="minorEastAsia" w:cs="宋体"/>
                <w:sz w:val="18"/>
                <w:szCs w:val="18"/>
              </w:rPr>
              <w:t>7</w:t>
            </w:r>
            <w:r w:rsidRPr="004F7A4E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.255.1</w:t>
            </w:r>
            <w:r w:rsidRPr="004F7A4E">
              <w:rPr>
                <w:rFonts w:asciiTheme="minorEastAsia" w:eastAsiaTheme="minorEastAsia" w:hAnsiTheme="minorEastAsia" w:cs="宋体"/>
                <w:sz w:val="18"/>
                <w:szCs w:val="18"/>
              </w:rPr>
              <w:t>1</w:t>
            </w:r>
            <w:r w:rsidRPr="004F7A4E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（vip</w:t>
            </w:r>
            <w:r w:rsidRPr="004F7A4E">
              <w:rPr>
                <w:rFonts w:asciiTheme="minorEastAsia" w:eastAsiaTheme="minorEastAsia" w:hAnsiTheme="minorEastAsia" w:cs="宋体"/>
                <w:sz w:val="18"/>
                <w:szCs w:val="18"/>
              </w:rPr>
              <w:t>12</w:t>
            </w:r>
            <w:r w:rsidRPr="004F7A4E">
              <w:rPr>
                <w:rFonts w:asciiTheme="minorEastAsia" w:eastAsiaTheme="minorEastAsia" w:hAnsiTheme="minorEastAsia" w:cs="宋体" w:hint="eastAsia"/>
                <w:sz w:val="18"/>
                <w:szCs w:val="18"/>
              </w:rPr>
              <w:t>）</w:t>
            </w:r>
          </w:p>
          <w:p w:rsidR="00570950" w:rsidRPr="004F7A4E" w:rsidRDefault="00570950" w:rsidP="00570950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F7A4E">
              <w:rPr>
                <w:rFonts w:ascii="宋体" w:hAnsi="宋体" w:cs="宋体" w:hint="eastAsia"/>
                <w:kern w:val="0"/>
                <w:sz w:val="18"/>
                <w:szCs w:val="18"/>
              </w:rPr>
              <w:t>（端口聚合）</w:t>
            </w:r>
          </w:p>
        </w:tc>
        <w:tc>
          <w:tcPr>
            <w:tcW w:w="21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950" w:rsidRPr="005C65AA" w:rsidRDefault="00570950" w:rsidP="00570950">
            <w:pPr>
              <w:widowControl/>
              <w:ind w:firstLineChars="100" w:firstLine="180"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RJ02-H3C-S5560EI-B</w:t>
            </w:r>
          </w:p>
        </w:tc>
        <w:tc>
          <w:tcPr>
            <w:tcW w:w="1296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950" w:rsidRPr="005C65AA" w:rsidRDefault="00570950" w:rsidP="00570950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950" w:rsidRDefault="00570950" w:rsidP="00570950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G1/0/35</w:t>
            </w:r>
          </w:p>
          <w:p w:rsidR="00570950" w:rsidRDefault="00570950" w:rsidP="00570950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G1/0/36</w:t>
            </w:r>
          </w:p>
          <w:p w:rsidR="00570950" w:rsidRDefault="00570950" w:rsidP="00570950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G1/0/37</w:t>
            </w:r>
          </w:p>
          <w:p w:rsidR="00570950" w:rsidRPr="005C65AA" w:rsidRDefault="00570950" w:rsidP="00570950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G1/0/38</w:t>
            </w:r>
          </w:p>
        </w:tc>
      </w:tr>
    </w:tbl>
    <w:p w:rsidR="00E30612" w:rsidRDefault="00E30612" w:rsidP="00E30612">
      <w:pPr>
        <w:outlineLvl w:val="2"/>
        <w:rPr>
          <w:b/>
          <w:sz w:val="28"/>
          <w:szCs w:val="28"/>
        </w:rPr>
      </w:pPr>
      <w:bookmarkStart w:id="23" w:name="_Toc421605284"/>
      <w:r w:rsidRPr="00A5012D">
        <w:rPr>
          <w:rFonts w:hint="eastAsia"/>
          <w:b/>
          <w:sz w:val="28"/>
          <w:szCs w:val="28"/>
        </w:rPr>
        <w:lastRenderedPageBreak/>
        <w:t>3.1.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交换机</w:t>
      </w:r>
      <w:r>
        <w:rPr>
          <w:rFonts w:hint="eastAsia"/>
          <w:b/>
          <w:sz w:val="28"/>
          <w:szCs w:val="28"/>
        </w:rPr>
        <w:t>H</w:t>
      </w:r>
      <w:r>
        <w:rPr>
          <w:b/>
          <w:sz w:val="28"/>
          <w:szCs w:val="28"/>
        </w:rPr>
        <w:t>3C S5560EI</w:t>
      </w:r>
      <w:r>
        <w:rPr>
          <w:rFonts w:hint="eastAsia"/>
          <w:b/>
          <w:sz w:val="28"/>
          <w:szCs w:val="28"/>
        </w:rPr>
        <w:t>上</w:t>
      </w:r>
      <w:r w:rsidRPr="00A5012D">
        <w:rPr>
          <w:rFonts w:hint="eastAsia"/>
          <w:b/>
          <w:sz w:val="28"/>
          <w:szCs w:val="28"/>
        </w:rPr>
        <w:t>行端口对接清单</w:t>
      </w:r>
      <w:bookmarkEnd w:id="23"/>
    </w:p>
    <w:tbl>
      <w:tblPr>
        <w:tblW w:w="9276" w:type="dxa"/>
        <w:tblInd w:w="95" w:type="dxa"/>
        <w:tblLook w:val="04A0" w:firstRow="1" w:lastRow="0" w:firstColumn="1" w:lastColumn="0" w:noHBand="0" w:noVBand="1"/>
      </w:tblPr>
      <w:tblGrid>
        <w:gridCol w:w="1885"/>
        <w:gridCol w:w="992"/>
        <w:gridCol w:w="1870"/>
        <w:gridCol w:w="1674"/>
        <w:gridCol w:w="1296"/>
        <w:gridCol w:w="1559"/>
      </w:tblGrid>
      <w:tr w:rsidR="00E30612" w:rsidRPr="002A1654" w:rsidTr="00A040C3">
        <w:trPr>
          <w:trHeight w:val="270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E30612" w:rsidRPr="002A1654" w:rsidRDefault="00E30612" w:rsidP="00A040C3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2A1654">
              <w:rPr>
                <w:rFonts w:ascii="宋体" w:hAnsi="宋体" w:cs="宋体" w:hint="eastAsia"/>
                <w:kern w:val="0"/>
                <w:sz w:val="18"/>
                <w:szCs w:val="18"/>
              </w:rPr>
              <w:t>本端设备</w:t>
            </w:r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E30612" w:rsidRPr="002A1654" w:rsidRDefault="00E30612" w:rsidP="00A040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gramStart"/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本端端口</w:t>
            </w:r>
            <w:proofErr w:type="gramEnd"/>
          </w:p>
        </w:tc>
        <w:tc>
          <w:tcPr>
            <w:tcW w:w="1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E30612" w:rsidRPr="002A1654" w:rsidRDefault="00E30612" w:rsidP="00A040C3">
            <w:pPr>
              <w:widowControl/>
              <w:ind w:left="2" w:hangingChars="1" w:hanging="2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gramStart"/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本端设备</w:t>
            </w:r>
            <w:proofErr w:type="gramEnd"/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IP地址</w:t>
            </w: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E30612" w:rsidRPr="002A1654" w:rsidRDefault="00E30612" w:rsidP="00A040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E30612" w:rsidRPr="002A1654" w:rsidRDefault="00E30612" w:rsidP="00A040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对端设备IP地址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E30612" w:rsidRPr="002A1654" w:rsidRDefault="00E30612" w:rsidP="00A040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对端端口</w:t>
            </w:r>
          </w:p>
        </w:tc>
      </w:tr>
      <w:tr w:rsidR="00E30612" w:rsidRPr="00D7561A" w:rsidTr="00A040C3">
        <w:trPr>
          <w:trHeight w:val="27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0612" w:rsidRPr="00D7561A" w:rsidRDefault="00E30612" w:rsidP="00A040C3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RJ02-H3C-</w:t>
            </w:r>
            <w:r w:rsidRPr="00D7561A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S5560EI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-A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0612" w:rsidRPr="00D7561A" w:rsidRDefault="00E30612" w:rsidP="00A040C3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G</w:t>
            </w:r>
            <w:r w:rsidRPr="00D7561A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1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/0/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46</w:t>
            </w:r>
          </w:p>
          <w:p w:rsidR="00E30612" w:rsidRPr="00D7561A" w:rsidRDefault="00E30612" w:rsidP="00A040C3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G</w:t>
            </w:r>
            <w:r w:rsidRPr="00D7561A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1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/0/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47</w:t>
            </w:r>
          </w:p>
          <w:p w:rsidR="00E30612" w:rsidRPr="00D7561A" w:rsidRDefault="00E30612" w:rsidP="00E30612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G</w:t>
            </w:r>
            <w:r w:rsidRPr="00D7561A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1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/0/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48</w:t>
            </w:r>
          </w:p>
        </w:tc>
        <w:tc>
          <w:tcPr>
            <w:tcW w:w="1870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30612" w:rsidRPr="00D7561A" w:rsidRDefault="00E30612" w:rsidP="00A040C3">
            <w:pPr>
              <w:widowControl/>
              <w:jc w:val="center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30612" w:rsidRPr="00D7561A" w:rsidRDefault="00E30612" w:rsidP="00A040C3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H3C 5800</w:t>
            </w:r>
            <w:r w:rsidR="001B6FE6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-A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30612" w:rsidRPr="00D7561A" w:rsidRDefault="00E30612" w:rsidP="00A040C3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30612" w:rsidRDefault="00080F93" w:rsidP="00080F93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G</w:t>
            </w:r>
            <w:r w:rsidRPr="00D7561A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1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1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3</w:t>
            </w:r>
          </w:p>
          <w:p w:rsidR="00080F93" w:rsidRDefault="00080F93" w:rsidP="00080F93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G</w:t>
            </w:r>
            <w:r w:rsidRPr="00D7561A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1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1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4</w:t>
            </w:r>
          </w:p>
          <w:p w:rsidR="00080F93" w:rsidRPr="00D7561A" w:rsidRDefault="00080F93" w:rsidP="00080F93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G</w:t>
            </w:r>
            <w:r w:rsidRPr="00D7561A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1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1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</w:t>
            </w:r>
            <w:r w:rsidR="005D1DE6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5</w:t>
            </w:r>
          </w:p>
        </w:tc>
      </w:tr>
      <w:tr w:rsidR="00080F93" w:rsidRPr="00D7561A" w:rsidTr="00A040C3">
        <w:trPr>
          <w:trHeight w:val="27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80F93" w:rsidRPr="00D7561A" w:rsidRDefault="00080F93" w:rsidP="00080F93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RJ02-H3C-</w:t>
            </w:r>
            <w:r w:rsidRPr="00D7561A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S5560EI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-B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80F93" w:rsidRPr="00D7561A" w:rsidRDefault="00080F93" w:rsidP="00080F93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G</w:t>
            </w:r>
            <w:r w:rsidRPr="00D7561A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1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/0/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46</w:t>
            </w:r>
          </w:p>
          <w:p w:rsidR="00080F93" w:rsidRPr="00D7561A" w:rsidRDefault="00080F93" w:rsidP="00080F93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G</w:t>
            </w:r>
            <w:r w:rsidRPr="00D7561A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1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/0/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47</w:t>
            </w:r>
          </w:p>
          <w:p w:rsidR="00080F93" w:rsidRPr="00D7561A" w:rsidRDefault="00080F93" w:rsidP="00080F93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G</w:t>
            </w:r>
            <w:r w:rsidRPr="00D7561A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1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/0/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48</w:t>
            </w:r>
          </w:p>
        </w:tc>
        <w:tc>
          <w:tcPr>
            <w:tcW w:w="187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80F93" w:rsidRPr="00D7561A" w:rsidRDefault="00080F93" w:rsidP="00080F93">
            <w:pPr>
              <w:widowControl/>
              <w:jc w:val="center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80F93" w:rsidRPr="00D7561A" w:rsidRDefault="00080F93" w:rsidP="00080F93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H3C 5800-B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80F93" w:rsidRPr="00D7561A" w:rsidRDefault="00080F93" w:rsidP="00080F93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80F93" w:rsidRDefault="00080F93" w:rsidP="00080F93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G</w:t>
            </w:r>
            <w:r w:rsidR="00677738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2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1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3</w:t>
            </w:r>
          </w:p>
          <w:p w:rsidR="00080F93" w:rsidRDefault="00080F93" w:rsidP="00080F93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G</w:t>
            </w:r>
            <w:r w:rsidR="00677738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2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1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4</w:t>
            </w:r>
          </w:p>
          <w:p w:rsidR="00080F93" w:rsidRPr="00D7561A" w:rsidRDefault="00080F93" w:rsidP="00677738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G</w:t>
            </w:r>
            <w:r w:rsidR="00677738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2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1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</w:t>
            </w:r>
            <w:r w:rsidR="005D1DE6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5</w:t>
            </w:r>
          </w:p>
        </w:tc>
      </w:tr>
    </w:tbl>
    <w:p w:rsidR="00E30612" w:rsidRDefault="00E30612" w:rsidP="007A77E4">
      <w:pPr>
        <w:outlineLvl w:val="2"/>
        <w:rPr>
          <w:b/>
          <w:sz w:val="28"/>
          <w:szCs w:val="28"/>
        </w:rPr>
      </w:pPr>
    </w:p>
    <w:p w:rsidR="007A77E4" w:rsidRDefault="007A77E4" w:rsidP="007A77E4">
      <w:pPr>
        <w:outlineLvl w:val="2"/>
        <w:rPr>
          <w:b/>
          <w:sz w:val="28"/>
          <w:szCs w:val="28"/>
        </w:rPr>
      </w:pPr>
      <w:bookmarkStart w:id="24" w:name="_Toc421605285"/>
      <w:r w:rsidRPr="00A5012D">
        <w:rPr>
          <w:rFonts w:hint="eastAsia"/>
          <w:b/>
          <w:sz w:val="28"/>
          <w:szCs w:val="28"/>
        </w:rPr>
        <w:t>3.1.</w:t>
      </w:r>
      <w:r w:rsidR="00F85FD5">
        <w:rPr>
          <w:rFonts w:hint="eastAsia"/>
          <w:b/>
          <w:sz w:val="28"/>
          <w:szCs w:val="28"/>
        </w:rPr>
        <w:t>3</w:t>
      </w:r>
      <w:r w:rsidR="00580F8A">
        <w:rPr>
          <w:rFonts w:hint="eastAsia"/>
          <w:b/>
          <w:sz w:val="28"/>
          <w:szCs w:val="28"/>
        </w:rPr>
        <w:t>交换机</w:t>
      </w:r>
      <w:r w:rsidR="00354E49">
        <w:rPr>
          <w:rFonts w:hint="eastAsia"/>
          <w:b/>
          <w:sz w:val="28"/>
          <w:szCs w:val="28"/>
        </w:rPr>
        <w:t>H</w:t>
      </w:r>
      <w:r w:rsidR="00354E49">
        <w:rPr>
          <w:b/>
          <w:sz w:val="28"/>
          <w:szCs w:val="28"/>
        </w:rPr>
        <w:t>3C S5560EI</w:t>
      </w:r>
      <w:r>
        <w:rPr>
          <w:rFonts w:hint="eastAsia"/>
          <w:b/>
          <w:sz w:val="28"/>
          <w:szCs w:val="28"/>
        </w:rPr>
        <w:t>下</w:t>
      </w:r>
      <w:r w:rsidRPr="00A5012D">
        <w:rPr>
          <w:rFonts w:hint="eastAsia"/>
          <w:b/>
          <w:sz w:val="28"/>
          <w:szCs w:val="28"/>
        </w:rPr>
        <w:t>行端口对接清单</w:t>
      </w:r>
      <w:bookmarkEnd w:id="24"/>
    </w:p>
    <w:tbl>
      <w:tblPr>
        <w:tblW w:w="9276" w:type="dxa"/>
        <w:tblInd w:w="95" w:type="dxa"/>
        <w:tblLook w:val="04A0" w:firstRow="1" w:lastRow="0" w:firstColumn="1" w:lastColumn="0" w:noHBand="0" w:noVBand="1"/>
      </w:tblPr>
      <w:tblGrid>
        <w:gridCol w:w="1885"/>
        <w:gridCol w:w="992"/>
        <w:gridCol w:w="1870"/>
        <w:gridCol w:w="1674"/>
        <w:gridCol w:w="1296"/>
        <w:gridCol w:w="1559"/>
      </w:tblGrid>
      <w:tr w:rsidR="007A77E4" w:rsidRPr="002A1654" w:rsidTr="005C5092">
        <w:trPr>
          <w:trHeight w:val="270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7A77E4" w:rsidRPr="002A1654" w:rsidRDefault="007A77E4" w:rsidP="007A77E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2A1654">
              <w:rPr>
                <w:rFonts w:ascii="宋体" w:hAnsi="宋体" w:cs="宋体" w:hint="eastAsia"/>
                <w:kern w:val="0"/>
                <w:sz w:val="18"/>
                <w:szCs w:val="18"/>
              </w:rPr>
              <w:t>本端设备</w:t>
            </w:r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A77E4" w:rsidRPr="002A1654" w:rsidRDefault="007A77E4" w:rsidP="007A77E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gramStart"/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本端端口</w:t>
            </w:r>
            <w:proofErr w:type="gramEnd"/>
          </w:p>
        </w:tc>
        <w:tc>
          <w:tcPr>
            <w:tcW w:w="1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A77E4" w:rsidRPr="002A1654" w:rsidRDefault="007A77E4" w:rsidP="007A77E4">
            <w:pPr>
              <w:widowControl/>
              <w:ind w:left="2" w:hangingChars="1" w:hanging="2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gramStart"/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本端设备</w:t>
            </w:r>
            <w:proofErr w:type="gramEnd"/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IP地址</w:t>
            </w: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A77E4" w:rsidRPr="002A1654" w:rsidRDefault="007A77E4" w:rsidP="007A77E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A77E4" w:rsidRPr="002A1654" w:rsidRDefault="007A77E4" w:rsidP="007A77E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对端设备IP地址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A77E4" w:rsidRPr="002A1654" w:rsidRDefault="007A77E4" w:rsidP="007A77E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2A165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对端端口</w:t>
            </w:r>
          </w:p>
        </w:tc>
      </w:tr>
      <w:tr w:rsidR="00D7561A" w:rsidRPr="00D7561A" w:rsidTr="005C5092">
        <w:trPr>
          <w:trHeight w:val="27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E49" w:rsidRPr="00D7561A" w:rsidRDefault="00655077" w:rsidP="0098700E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RJ02-H3C-</w:t>
            </w:r>
            <w:r w:rsidR="00354E49" w:rsidRPr="00D7561A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S5560EI</w:t>
            </w:r>
            <w:r w:rsidR="00354E49"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-A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E49" w:rsidRPr="00D7561A" w:rsidRDefault="00354E49" w:rsidP="0098700E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G</w:t>
            </w:r>
            <w:r w:rsidR="00792D64" w:rsidRPr="00D7561A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1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/0/</w:t>
            </w:r>
            <w:r w:rsidR="00D75B45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3</w:t>
            </w:r>
            <w:r w:rsidR="005C5092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1</w:t>
            </w:r>
          </w:p>
          <w:p w:rsidR="00354E49" w:rsidRPr="00D7561A" w:rsidRDefault="00354E49" w:rsidP="00792D64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G</w:t>
            </w:r>
            <w:r w:rsidR="00792D64" w:rsidRPr="00D7561A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1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/0/</w:t>
            </w:r>
            <w:r w:rsidR="005C5092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32</w:t>
            </w:r>
          </w:p>
          <w:p w:rsidR="00A2780F" w:rsidRPr="00D7561A" w:rsidRDefault="00A2780F" w:rsidP="00792D64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G</w:t>
            </w:r>
            <w:r w:rsidRPr="00D7561A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1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/0/</w:t>
            </w:r>
            <w:r w:rsidR="005C5092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33</w:t>
            </w:r>
          </w:p>
          <w:p w:rsidR="00A2780F" w:rsidRPr="00D7561A" w:rsidRDefault="00A2780F" w:rsidP="005C5092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G</w:t>
            </w:r>
            <w:r w:rsidRPr="00D7561A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1</w:t>
            </w:r>
            <w:r w:rsidR="00F66D18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/0/</w:t>
            </w:r>
            <w:r w:rsidR="005C5092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34</w:t>
            </w:r>
          </w:p>
        </w:tc>
        <w:tc>
          <w:tcPr>
            <w:tcW w:w="1870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54E49" w:rsidRPr="00D7561A" w:rsidRDefault="00354E49" w:rsidP="007A77E4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B0F0"/>
                <w:sz w:val="18"/>
                <w:szCs w:val="18"/>
              </w:rPr>
            </w:pPr>
            <w:r w:rsidRPr="00D7561A">
              <w:rPr>
                <w:rFonts w:asciiTheme="minorEastAsia" w:eastAsiaTheme="minorEastAsia" w:hAnsiTheme="minorEastAsia" w:cs="宋体" w:hint="eastAsia"/>
                <w:color w:val="00B0F0"/>
                <w:sz w:val="18"/>
                <w:szCs w:val="18"/>
              </w:rPr>
              <w:t>172.1</w:t>
            </w:r>
            <w:r w:rsidRPr="00D7561A">
              <w:rPr>
                <w:rFonts w:asciiTheme="minorEastAsia" w:eastAsiaTheme="minorEastAsia" w:hAnsiTheme="minorEastAsia" w:cs="宋体"/>
                <w:color w:val="00B0F0"/>
                <w:sz w:val="18"/>
                <w:szCs w:val="18"/>
              </w:rPr>
              <w:t>7</w:t>
            </w:r>
            <w:r w:rsidRPr="00D7561A">
              <w:rPr>
                <w:rFonts w:asciiTheme="minorEastAsia" w:eastAsiaTheme="minorEastAsia" w:hAnsiTheme="minorEastAsia" w:cs="宋体" w:hint="eastAsia"/>
                <w:color w:val="00B0F0"/>
                <w:sz w:val="18"/>
                <w:szCs w:val="18"/>
              </w:rPr>
              <w:t>.255.</w:t>
            </w:r>
            <w:r w:rsidR="002E2A89">
              <w:rPr>
                <w:rFonts w:asciiTheme="minorEastAsia" w:eastAsiaTheme="minorEastAsia" w:hAnsiTheme="minorEastAsia" w:cs="宋体"/>
                <w:color w:val="00B0F0"/>
                <w:sz w:val="18"/>
                <w:szCs w:val="18"/>
              </w:rPr>
              <w:t>1</w:t>
            </w:r>
          </w:p>
          <w:p w:rsidR="00354E49" w:rsidRPr="00D7561A" w:rsidRDefault="00354E49" w:rsidP="00354E49">
            <w:pPr>
              <w:widowControl/>
              <w:jc w:val="center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（端口聚合）</w:t>
            </w: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54E49" w:rsidRPr="00D7561A" w:rsidRDefault="00655077" w:rsidP="007A77E4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RJ02-</w:t>
            </w:r>
            <w:r w:rsidR="00354E49"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ASA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-</w:t>
            </w:r>
            <w:r w:rsidR="00354E49"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5555-A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54E49" w:rsidRPr="00D7561A" w:rsidRDefault="00354E49" w:rsidP="007A77E4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172.1</w:t>
            </w:r>
            <w:r w:rsidR="005C158B" w:rsidRPr="00D7561A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7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.255.</w:t>
            </w:r>
            <w:r w:rsidR="005C158B" w:rsidRPr="00D7561A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3</w:t>
            </w:r>
          </w:p>
          <w:p w:rsidR="00354E49" w:rsidRPr="00D7561A" w:rsidRDefault="00354E49" w:rsidP="007A77E4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 xml:space="preserve">（端口聚合）      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780F" w:rsidRDefault="00F66D18" w:rsidP="007A77E4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E0/4</w:t>
            </w:r>
          </w:p>
          <w:p w:rsidR="00F66D18" w:rsidRDefault="00F66D18" w:rsidP="007A77E4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E0/5</w:t>
            </w:r>
          </w:p>
          <w:p w:rsidR="00F66D18" w:rsidRDefault="00F66D18" w:rsidP="007A77E4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E0/6</w:t>
            </w:r>
          </w:p>
          <w:p w:rsidR="00F66D18" w:rsidRPr="00D7561A" w:rsidRDefault="00F66D18" w:rsidP="007A77E4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E0/7</w:t>
            </w:r>
          </w:p>
        </w:tc>
      </w:tr>
      <w:tr w:rsidR="005C5092" w:rsidRPr="00D7561A" w:rsidTr="005C5092">
        <w:trPr>
          <w:trHeight w:val="27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C5092" w:rsidRPr="00D7561A" w:rsidRDefault="005C5092" w:rsidP="005C5092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RJ02-H3C-</w:t>
            </w:r>
            <w:r w:rsidRPr="00D7561A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S5560EI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-B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C5092" w:rsidRPr="00D7561A" w:rsidRDefault="005C5092" w:rsidP="005C5092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G</w:t>
            </w:r>
            <w:r w:rsidRPr="00D7561A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1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/0/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31</w:t>
            </w:r>
          </w:p>
          <w:p w:rsidR="005C5092" w:rsidRPr="00D7561A" w:rsidRDefault="005C5092" w:rsidP="005C5092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G</w:t>
            </w:r>
            <w:r w:rsidRPr="00D7561A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1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/0/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32</w:t>
            </w:r>
          </w:p>
          <w:p w:rsidR="005C5092" w:rsidRPr="00D7561A" w:rsidRDefault="005C5092" w:rsidP="005C5092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G</w:t>
            </w:r>
            <w:r w:rsidRPr="00D7561A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1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/0/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33</w:t>
            </w:r>
          </w:p>
          <w:p w:rsidR="005C5092" w:rsidRPr="00D7561A" w:rsidRDefault="005C5092" w:rsidP="005C5092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G</w:t>
            </w:r>
            <w:r w:rsidRPr="00D7561A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1</w:t>
            </w:r>
            <w:r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/0/</w:t>
            </w: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34</w:t>
            </w:r>
          </w:p>
        </w:tc>
        <w:tc>
          <w:tcPr>
            <w:tcW w:w="187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C5092" w:rsidRPr="00D7561A" w:rsidRDefault="005C5092" w:rsidP="005C5092">
            <w:pPr>
              <w:widowControl/>
              <w:jc w:val="center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C5092" w:rsidRPr="00D7561A" w:rsidRDefault="005C5092" w:rsidP="005C5092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RJ02-ASA-5555-B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C5092" w:rsidRPr="00D7561A" w:rsidRDefault="005C5092" w:rsidP="005C5092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172.1</w:t>
            </w:r>
            <w:r w:rsidRPr="00D7561A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7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.255.</w:t>
            </w:r>
            <w:r w:rsidRPr="00D7561A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4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 xml:space="preserve"> </w:t>
            </w:r>
          </w:p>
          <w:p w:rsidR="005C5092" w:rsidRPr="00D7561A" w:rsidRDefault="005C5092" w:rsidP="005C5092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 xml:space="preserve">（端口聚合）          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C5092" w:rsidRDefault="005C5092" w:rsidP="005C5092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E0/4</w:t>
            </w:r>
          </w:p>
          <w:p w:rsidR="005C5092" w:rsidRDefault="005C5092" w:rsidP="005C5092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E0/5</w:t>
            </w:r>
          </w:p>
          <w:p w:rsidR="005C5092" w:rsidRDefault="005C5092" w:rsidP="005C5092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E0/6</w:t>
            </w:r>
          </w:p>
          <w:p w:rsidR="005C5092" w:rsidRPr="00D7561A" w:rsidRDefault="005C5092" w:rsidP="005C5092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E0/7</w:t>
            </w:r>
          </w:p>
        </w:tc>
      </w:tr>
    </w:tbl>
    <w:p w:rsidR="00655077" w:rsidRPr="00D7561A" w:rsidRDefault="00A5012D" w:rsidP="00DB49AA">
      <w:pPr>
        <w:outlineLvl w:val="2"/>
        <w:rPr>
          <w:b/>
          <w:color w:val="00B0F0"/>
          <w:sz w:val="28"/>
          <w:szCs w:val="28"/>
        </w:rPr>
      </w:pPr>
      <w:bookmarkStart w:id="25" w:name="_Toc421605286"/>
      <w:r w:rsidRPr="00D7561A">
        <w:rPr>
          <w:rFonts w:hint="eastAsia"/>
          <w:b/>
          <w:color w:val="00B0F0"/>
          <w:sz w:val="28"/>
          <w:szCs w:val="28"/>
        </w:rPr>
        <w:t>3.1.</w:t>
      </w:r>
      <w:r w:rsidR="00F85FD5" w:rsidRPr="00D7561A">
        <w:rPr>
          <w:rFonts w:hint="eastAsia"/>
          <w:b/>
          <w:color w:val="00B0F0"/>
          <w:sz w:val="28"/>
          <w:szCs w:val="28"/>
        </w:rPr>
        <w:t>4</w:t>
      </w:r>
      <w:r w:rsidRPr="00D7561A">
        <w:rPr>
          <w:rFonts w:hint="eastAsia"/>
          <w:b/>
          <w:color w:val="00B0F0"/>
          <w:sz w:val="28"/>
          <w:szCs w:val="28"/>
        </w:rPr>
        <w:t>防火墙</w:t>
      </w:r>
      <w:r w:rsidR="00461036" w:rsidRPr="00D7561A">
        <w:rPr>
          <w:rFonts w:hint="eastAsia"/>
          <w:b/>
          <w:color w:val="00B0F0"/>
          <w:sz w:val="28"/>
          <w:szCs w:val="28"/>
        </w:rPr>
        <w:t>ASA 5555</w:t>
      </w:r>
      <w:r w:rsidRPr="00D7561A">
        <w:rPr>
          <w:rFonts w:hint="eastAsia"/>
          <w:b/>
          <w:color w:val="00B0F0"/>
          <w:sz w:val="28"/>
          <w:szCs w:val="28"/>
        </w:rPr>
        <w:t>下行端口对接清单</w:t>
      </w:r>
      <w:bookmarkEnd w:id="25"/>
    </w:p>
    <w:tbl>
      <w:tblPr>
        <w:tblW w:w="8944" w:type="dxa"/>
        <w:tblInd w:w="95" w:type="dxa"/>
        <w:tblLayout w:type="fixed"/>
        <w:tblLook w:val="04A0" w:firstRow="1" w:lastRow="0" w:firstColumn="1" w:lastColumn="0" w:noHBand="0" w:noVBand="1"/>
      </w:tblPr>
      <w:tblGrid>
        <w:gridCol w:w="1601"/>
        <w:gridCol w:w="993"/>
        <w:gridCol w:w="1701"/>
        <w:gridCol w:w="1842"/>
        <w:gridCol w:w="1701"/>
        <w:gridCol w:w="1106"/>
      </w:tblGrid>
      <w:tr w:rsidR="00D7561A" w:rsidRPr="00D7561A" w:rsidTr="00655077">
        <w:trPr>
          <w:trHeight w:val="270"/>
        </w:trPr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23B40" w:rsidRPr="00D7561A" w:rsidRDefault="00923B40" w:rsidP="00923B40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proofErr w:type="gramStart"/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本端设备</w:t>
            </w:r>
            <w:proofErr w:type="gramEnd"/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23B40" w:rsidRPr="00D7561A" w:rsidRDefault="00923B40" w:rsidP="00923B40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proofErr w:type="gramStart"/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本端端口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23B40" w:rsidRPr="00D7561A" w:rsidRDefault="00923B40" w:rsidP="00923B40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proofErr w:type="gramStart"/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本端设备</w:t>
            </w:r>
            <w:proofErr w:type="gramEnd"/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IP地址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23B40" w:rsidRPr="00D7561A" w:rsidRDefault="00923B40" w:rsidP="00923B40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对端设备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23B40" w:rsidRPr="00D7561A" w:rsidRDefault="00923B40" w:rsidP="00923B40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对端设备IP地址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23B40" w:rsidRPr="00D7561A" w:rsidRDefault="00923B40" w:rsidP="00923B40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对端端口</w:t>
            </w:r>
          </w:p>
        </w:tc>
      </w:tr>
      <w:tr w:rsidR="00D7561A" w:rsidRPr="00D7561A" w:rsidTr="00655077">
        <w:trPr>
          <w:trHeight w:val="450"/>
        </w:trPr>
        <w:tc>
          <w:tcPr>
            <w:tcW w:w="1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615E" w:rsidRPr="00D7561A" w:rsidRDefault="00655077" w:rsidP="00923B40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655077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RJ02-ASA-5555-A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780F" w:rsidRDefault="005A6CAD" w:rsidP="00C55F75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E0/0</w:t>
            </w:r>
          </w:p>
          <w:p w:rsidR="005A6CAD" w:rsidRDefault="005A6CAD" w:rsidP="00C55F75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E0/1</w:t>
            </w:r>
          </w:p>
          <w:p w:rsidR="005A6CAD" w:rsidRDefault="005A6CAD" w:rsidP="00C55F75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E0/2</w:t>
            </w:r>
          </w:p>
          <w:p w:rsidR="005A6CAD" w:rsidRPr="00D7561A" w:rsidRDefault="005A6CAD" w:rsidP="00C55F75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E0/3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615E" w:rsidRPr="00D7561A" w:rsidRDefault="0016615E" w:rsidP="00796326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172.16.255.</w:t>
            </w:r>
            <w:r w:rsidRPr="00D7561A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3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 xml:space="preserve"> </w:t>
            </w:r>
          </w:p>
          <w:p w:rsidR="0016615E" w:rsidRPr="00D7561A" w:rsidRDefault="0016615E" w:rsidP="00796326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 xml:space="preserve">（端口聚合）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615E" w:rsidRPr="00D7561A" w:rsidRDefault="00655077" w:rsidP="0016615E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RJ03-</w:t>
            </w:r>
            <w:r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H3C-</w:t>
            </w:r>
            <w:r w:rsidR="0016615E" w:rsidRPr="00D7561A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12510X</w:t>
            </w:r>
            <w:r w:rsidR="0016615E"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-A</w:t>
            </w:r>
          </w:p>
        </w:tc>
        <w:tc>
          <w:tcPr>
            <w:tcW w:w="1701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15E" w:rsidRPr="00D7561A" w:rsidRDefault="0016615E" w:rsidP="0016615E">
            <w:pPr>
              <w:widowControl/>
              <w:ind w:firstLineChars="200" w:firstLine="360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172.16.255.</w:t>
            </w:r>
            <w:r w:rsidR="002E2A89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2</w:t>
            </w:r>
          </w:p>
          <w:p w:rsidR="0016615E" w:rsidRPr="00D7561A" w:rsidRDefault="0016615E" w:rsidP="0016615E">
            <w:pPr>
              <w:widowControl/>
              <w:ind w:firstLineChars="200" w:firstLine="360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（端口聚合）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615E" w:rsidRPr="00D7561A" w:rsidRDefault="005D1DE6" w:rsidP="00C00BEE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G1/0</w:t>
            </w:r>
            <w:r w:rsidR="00B7426B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/0/45</w:t>
            </w:r>
          </w:p>
          <w:p w:rsidR="0016615E" w:rsidRPr="00D7561A" w:rsidRDefault="005D1DE6" w:rsidP="00C0323B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G1/0</w:t>
            </w:r>
            <w:r w:rsidR="00B7426B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/0/46</w:t>
            </w:r>
          </w:p>
          <w:p w:rsidR="00A2780F" w:rsidRPr="00D7561A" w:rsidRDefault="005D1DE6" w:rsidP="00C0323B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G1/0</w:t>
            </w:r>
            <w:r w:rsidR="00B7426B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/0/47</w:t>
            </w:r>
          </w:p>
          <w:p w:rsidR="00A2780F" w:rsidRPr="00D7561A" w:rsidRDefault="005D1DE6" w:rsidP="00C0323B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G1/0</w:t>
            </w:r>
            <w:r w:rsidR="00B7426B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/0/48</w:t>
            </w:r>
          </w:p>
        </w:tc>
      </w:tr>
      <w:tr w:rsidR="00D7561A" w:rsidRPr="00D7561A" w:rsidTr="00655077">
        <w:trPr>
          <w:trHeight w:val="450"/>
        </w:trPr>
        <w:tc>
          <w:tcPr>
            <w:tcW w:w="1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780F" w:rsidRPr="00D7561A" w:rsidRDefault="00655077" w:rsidP="00A2780F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RJ02-ASA-5555-B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6CAD" w:rsidRDefault="005A6CAD" w:rsidP="005A6CAD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E0/0</w:t>
            </w:r>
          </w:p>
          <w:p w:rsidR="005A6CAD" w:rsidRDefault="005A6CAD" w:rsidP="005A6CAD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E0/1</w:t>
            </w:r>
          </w:p>
          <w:p w:rsidR="005A6CAD" w:rsidRDefault="005A6CAD" w:rsidP="005A6CAD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E0/2</w:t>
            </w:r>
          </w:p>
          <w:p w:rsidR="00A2780F" w:rsidRPr="00D7561A" w:rsidRDefault="005A6CAD" w:rsidP="005A6CAD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E0/3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780F" w:rsidRPr="00D7561A" w:rsidRDefault="00A2780F" w:rsidP="00A2780F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172.16.255.</w:t>
            </w:r>
            <w:r w:rsidRPr="00D7561A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4</w:t>
            </w: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 xml:space="preserve"> </w:t>
            </w:r>
          </w:p>
          <w:p w:rsidR="00A2780F" w:rsidRPr="00D7561A" w:rsidRDefault="00A2780F" w:rsidP="00A2780F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 xml:space="preserve">（端口聚合）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780F" w:rsidRPr="00D7561A" w:rsidRDefault="00655077" w:rsidP="00A2780F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RJ04-</w:t>
            </w:r>
            <w:r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H3C-</w:t>
            </w:r>
            <w:r w:rsidR="00A2780F" w:rsidRPr="00D7561A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12510X-B</w:t>
            </w:r>
          </w:p>
        </w:tc>
        <w:tc>
          <w:tcPr>
            <w:tcW w:w="170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780F" w:rsidRPr="00D7561A" w:rsidRDefault="00A2780F" w:rsidP="00A2780F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426B" w:rsidRPr="00D7561A" w:rsidRDefault="005D1DE6" w:rsidP="00B7426B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G2/0</w:t>
            </w:r>
            <w:r w:rsidR="00B7426B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/0/45</w:t>
            </w:r>
          </w:p>
          <w:p w:rsidR="00B7426B" w:rsidRPr="00D7561A" w:rsidRDefault="005D1DE6" w:rsidP="00B7426B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G2/0</w:t>
            </w:r>
            <w:r w:rsidR="00B7426B">
              <w:rPr>
                <w:rFonts w:ascii="宋体" w:hAnsi="宋体" w:cs="宋体" w:hint="eastAsia"/>
                <w:color w:val="00B0F0"/>
                <w:kern w:val="0"/>
                <w:sz w:val="18"/>
                <w:szCs w:val="18"/>
              </w:rPr>
              <w:t>/0/46</w:t>
            </w:r>
          </w:p>
          <w:p w:rsidR="00B7426B" w:rsidRPr="00D7561A" w:rsidRDefault="005D1DE6" w:rsidP="00B7426B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G2/0</w:t>
            </w:r>
            <w:r w:rsidR="00B7426B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/0/47</w:t>
            </w:r>
          </w:p>
          <w:p w:rsidR="00A2780F" w:rsidRPr="00D7561A" w:rsidRDefault="005D1DE6" w:rsidP="00B7426B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G2/0</w:t>
            </w:r>
            <w:r w:rsidR="00B7426B">
              <w:rPr>
                <w:rFonts w:ascii="宋体" w:hAnsi="宋体" w:cs="宋体"/>
                <w:color w:val="00B0F0"/>
                <w:kern w:val="0"/>
                <w:sz w:val="18"/>
                <w:szCs w:val="18"/>
              </w:rPr>
              <w:t>/0/48</w:t>
            </w:r>
          </w:p>
        </w:tc>
      </w:tr>
    </w:tbl>
    <w:p w:rsidR="00357312" w:rsidRDefault="00357312" w:rsidP="00E17782">
      <w:pPr>
        <w:outlineLvl w:val="2"/>
        <w:rPr>
          <w:b/>
          <w:sz w:val="28"/>
          <w:szCs w:val="28"/>
        </w:rPr>
      </w:pPr>
      <w:bookmarkStart w:id="26" w:name="_Toc421605287"/>
      <w:r>
        <w:rPr>
          <w:rFonts w:hint="eastAsia"/>
          <w:b/>
          <w:sz w:val="28"/>
          <w:szCs w:val="28"/>
        </w:rPr>
        <w:t>3.1.</w:t>
      </w:r>
      <w:r>
        <w:rPr>
          <w:b/>
          <w:sz w:val="28"/>
          <w:szCs w:val="28"/>
        </w:rPr>
        <w:t xml:space="preserve">5 </w:t>
      </w:r>
      <w:r>
        <w:rPr>
          <w:rFonts w:hint="eastAsia"/>
          <w:b/>
          <w:sz w:val="28"/>
          <w:szCs w:val="28"/>
        </w:rPr>
        <w:t>H</w:t>
      </w:r>
      <w:r>
        <w:rPr>
          <w:b/>
          <w:sz w:val="28"/>
          <w:szCs w:val="28"/>
        </w:rPr>
        <w:t>3C 12510X</w:t>
      </w:r>
      <w:r>
        <w:rPr>
          <w:rFonts w:hint="eastAsia"/>
          <w:b/>
          <w:sz w:val="28"/>
          <w:szCs w:val="28"/>
        </w:rPr>
        <w:t>下行端口对接清单</w:t>
      </w:r>
      <w:bookmarkEnd w:id="26"/>
    </w:p>
    <w:tbl>
      <w:tblPr>
        <w:tblW w:w="9256" w:type="dxa"/>
        <w:tblInd w:w="95" w:type="dxa"/>
        <w:tblLayout w:type="fixed"/>
        <w:tblLook w:val="04A0" w:firstRow="1" w:lastRow="0" w:firstColumn="1" w:lastColumn="0" w:noHBand="0" w:noVBand="1"/>
      </w:tblPr>
      <w:tblGrid>
        <w:gridCol w:w="1885"/>
        <w:gridCol w:w="992"/>
        <w:gridCol w:w="1701"/>
        <w:gridCol w:w="1843"/>
        <w:gridCol w:w="1843"/>
        <w:gridCol w:w="992"/>
      </w:tblGrid>
      <w:tr w:rsidR="00357312" w:rsidRPr="00923B40" w:rsidTr="009C65D0">
        <w:trPr>
          <w:trHeight w:val="270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357312" w:rsidRPr="00923B40" w:rsidRDefault="00357312" w:rsidP="0035731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923B40">
              <w:rPr>
                <w:rFonts w:ascii="宋体" w:hAnsi="宋体" w:cs="宋体" w:hint="eastAsia"/>
                <w:kern w:val="0"/>
                <w:sz w:val="18"/>
                <w:szCs w:val="18"/>
              </w:rPr>
              <w:t>本端设备</w:t>
            </w:r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57312" w:rsidRPr="00923B40" w:rsidRDefault="00357312" w:rsidP="003573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gramStart"/>
            <w:r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本端端口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57312" w:rsidRPr="00923B40" w:rsidRDefault="00357312" w:rsidP="003573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gramStart"/>
            <w:r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本端设备</w:t>
            </w:r>
            <w:proofErr w:type="gramEnd"/>
            <w:r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IP地址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57312" w:rsidRPr="00923B40" w:rsidRDefault="00357312" w:rsidP="003573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57312" w:rsidRPr="00923B40" w:rsidRDefault="00357312" w:rsidP="003573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对端设备IP地址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57312" w:rsidRPr="00923B40" w:rsidRDefault="00357312" w:rsidP="003573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对端端口</w:t>
            </w:r>
          </w:p>
        </w:tc>
      </w:tr>
      <w:tr w:rsidR="004A2CE1" w:rsidRPr="00923B40" w:rsidTr="009C65D0">
        <w:trPr>
          <w:trHeight w:val="45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2CE1" w:rsidRPr="00923B40" w:rsidRDefault="009C65D0" w:rsidP="003573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RJ03-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H3C-</w:t>
            </w:r>
            <w:r w:rsidR="004A2CE1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12510X</w:t>
            </w:r>
            <w:r w:rsidR="004A2CE1"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2CE1" w:rsidRPr="00485122" w:rsidRDefault="00C53DE5" w:rsidP="00357312">
            <w:pPr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85122">
              <w:rPr>
                <w:rFonts w:ascii="宋体" w:hAnsi="宋体" w:cs="宋体"/>
                <w:kern w:val="0"/>
                <w:sz w:val="18"/>
                <w:szCs w:val="18"/>
              </w:rPr>
              <w:t>T</w:t>
            </w:r>
            <w:r w:rsidR="005D1DE6">
              <w:rPr>
                <w:rFonts w:ascii="宋体" w:hAnsi="宋体" w:cs="宋体"/>
                <w:kern w:val="0"/>
                <w:sz w:val="18"/>
                <w:szCs w:val="18"/>
              </w:rPr>
              <w:t>1/3</w:t>
            </w:r>
            <w:r w:rsidR="00201B99" w:rsidRPr="00485122">
              <w:rPr>
                <w:rFonts w:ascii="宋体" w:hAnsi="宋体" w:cs="宋体"/>
                <w:kern w:val="0"/>
                <w:sz w:val="18"/>
                <w:szCs w:val="18"/>
              </w:rPr>
              <w:t>/</w:t>
            </w:r>
            <w:r w:rsidR="00B7426B">
              <w:rPr>
                <w:rFonts w:ascii="宋体" w:hAnsi="宋体" w:cs="宋体"/>
                <w:kern w:val="0"/>
                <w:sz w:val="18"/>
                <w:szCs w:val="18"/>
              </w:rPr>
              <w:t>0/1</w:t>
            </w:r>
          </w:p>
        </w:tc>
        <w:tc>
          <w:tcPr>
            <w:tcW w:w="1701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2CE1" w:rsidRDefault="004A2CE1" w:rsidP="003573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192.168.126.254</w:t>
            </w:r>
            <w:r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4A2CE1" w:rsidRPr="00923B40" w:rsidRDefault="004A2CE1" w:rsidP="003573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（端口聚合）</w:t>
            </w:r>
            <w:r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         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2CE1" w:rsidRPr="00923B40" w:rsidRDefault="009C65D0" w:rsidP="004A2CE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RJ05-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H3C-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</w:t>
            </w:r>
            <w:r w:rsidR="004A2CE1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5820V2</w:t>
            </w:r>
            <w:r w:rsidR="004A2CE1"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-A</w:t>
            </w:r>
          </w:p>
        </w:tc>
        <w:tc>
          <w:tcPr>
            <w:tcW w:w="1843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2CE1" w:rsidRDefault="004A2CE1" w:rsidP="00357312">
            <w:pPr>
              <w:widowControl/>
              <w:ind w:firstLineChars="200" w:firstLine="36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192.168.126.</w:t>
            </w:r>
            <w:r w:rsidR="00DB7927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</w:t>
            </w:r>
          </w:p>
          <w:p w:rsidR="004A2CE1" w:rsidRPr="00923B40" w:rsidRDefault="004A2CE1" w:rsidP="00357312">
            <w:pPr>
              <w:widowControl/>
              <w:ind w:firstLineChars="200" w:firstLine="36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（端口聚合）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2CE1" w:rsidRPr="00485122" w:rsidRDefault="00485122" w:rsidP="008A731C">
            <w:pPr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85122">
              <w:rPr>
                <w:rFonts w:ascii="宋体" w:hAnsi="宋体" w:cs="宋体"/>
                <w:kern w:val="0"/>
                <w:sz w:val="18"/>
                <w:szCs w:val="18"/>
              </w:rPr>
              <w:t>T1/0/</w:t>
            </w:r>
            <w:r w:rsidR="008A731C">
              <w:rPr>
                <w:rFonts w:ascii="宋体" w:hAnsi="宋体" w:cs="宋体"/>
                <w:kern w:val="0"/>
                <w:sz w:val="18"/>
                <w:szCs w:val="18"/>
              </w:rPr>
              <w:t>50</w:t>
            </w:r>
          </w:p>
        </w:tc>
      </w:tr>
      <w:tr w:rsidR="004A2CE1" w:rsidRPr="00923B40" w:rsidTr="009C65D0">
        <w:trPr>
          <w:trHeight w:val="45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2CE1" w:rsidRPr="00923B40" w:rsidRDefault="009C65D0" w:rsidP="003573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RJ04-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H3C-</w:t>
            </w:r>
            <w:r w:rsidR="004A2CE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12510X</w:t>
            </w:r>
            <w:r w:rsidR="004A2CE1"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-B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2CE1" w:rsidRPr="00485122" w:rsidRDefault="005D1DE6" w:rsidP="00C53DE5">
            <w:pPr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T2/3</w:t>
            </w:r>
            <w:r w:rsidR="00B7426B">
              <w:rPr>
                <w:rFonts w:ascii="宋体" w:hAnsi="宋体" w:cs="宋体"/>
                <w:kern w:val="0"/>
                <w:sz w:val="18"/>
                <w:szCs w:val="18"/>
              </w:rPr>
              <w:t>/0/1</w:t>
            </w:r>
          </w:p>
        </w:tc>
        <w:tc>
          <w:tcPr>
            <w:tcW w:w="170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2CE1" w:rsidRPr="00923B40" w:rsidRDefault="004A2CE1" w:rsidP="003573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2CE1" w:rsidRPr="00923B40" w:rsidRDefault="009C65D0" w:rsidP="003573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RJ06-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H3C-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</w:t>
            </w:r>
            <w:r w:rsidR="004A2CE1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5820V2</w:t>
            </w:r>
            <w:r w:rsidR="004A2CE1"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-B</w:t>
            </w:r>
          </w:p>
        </w:tc>
        <w:tc>
          <w:tcPr>
            <w:tcW w:w="184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2CE1" w:rsidRPr="00923B40" w:rsidRDefault="004A2CE1" w:rsidP="003573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2CE1" w:rsidRPr="00485122" w:rsidRDefault="00485122" w:rsidP="008A731C">
            <w:pPr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85122">
              <w:rPr>
                <w:rFonts w:ascii="宋体" w:hAnsi="宋体" w:cs="宋体"/>
                <w:kern w:val="0"/>
                <w:sz w:val="18"/>
                <w:szCs w:val="18"/>
              </w:rPr>
              <w:t>T</w:t>
            </w:r>
            <w:r w:rsidR="008A731C">
              <w:rPr>
                <w:rFonts w:ascii="宋体" w:hAnsi="宋体" w:cs="宋体"/>
                <w:kern w:val="0"/>
                <w:sz w:val="18"/>
                <w:szCs w:val="18"/>
              </w:rPr>
              <w:t>2</w:t>
            </w:r>
            <w:r w:rsidRPr="00485122">
              <w:rPr>
                <w:rFonts w:ascii="宋体" w:hAnsi="宋体" w:cs="宋体"/>
                <w:kern w:val="0"/>
                <w:sz w:val="18"/>
                <w:szCs w:val="18"/>
              </w:rPr>
              <w:t>/0/50</w:t>
            </w:r>
          </w:p>
        </w:tc>
      </w:tr>
      <w:tr w:rsidR="00881BE0" w:rsidRPr="0016615E" w:rsidTr="009C65D0">
        <w:trPr>
          <w:trHeight w:val="45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81BE0" w:rsidRPr="00923B40" w:rsidRDefault="009C65D0" w:rsidP="00881B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RJ03-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H3C-</w:t>
            </w:r>
            <w:r w:rsidR="00881BE0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12510X</w:t>
            </w:r>
            <w:r w:rsidR="00881BE0"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81BE0" w:rsidRPr="0016615E" w:rsidRDefault="00881BE0" w:rsidP="00881BE0">
            <w:pPr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485122">
              <w:rPr>
                <w:rFonts w:ascii="宋体" w:hAnsi="宋体" w:cs="宋体"/>
                <w:kern w:val="0"/>
                <w:sz w:val="18"/>
                <w:szCs w:val="18"/>
              </w:rPr>
              <w:t>T1/</w:t>
            </w:r>
            <w:r w:rsidR="005D1DE6">
              <w:rPr>
                <w:rFonts w:ascii="宋体" w:hAnsi="宋体" w:cs="宋体"/>
                <w:kern w:val="0"/>
                <w:sz w:val="18"/>
                <w:szCs w:val="18"/>
              </w:rPr>
              <w:t>3</w:t>
            </w:r>
            <w:r w:rsidRPr="00485122">
              <w:rPr>
                <w:rFonts w:ascii="宋体" w:hAnsi="宋体" w:cs="宋体"/>
                <w:kern w:val="0"/>
                <w:sz w:val="18"/>
                <w:szCs w:val="18"/>
              </w:rPr>
              <w:t>/0/2</w:t>
            </w:r>
          </w:p>
        </w:tc>
        <w:tc>
          <w:tcPr>
            <w:tcW w:w="1701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81BE0" w:rsidRDefault="00881BE0" w:rsidP="00881B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192.168.126.254</w:t>
            </w:r>
            <w:r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881BE0" w:rsidRPr="00923B40" w:rsidRDefault="00881BE0" w:rsidP="00881B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（端口聚合）</w:t>
            </w:r>
            <w:r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         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81BE0" w:rsidRPr="00923B40" w:rsidRDefault="009C65D0" w:rsidP="00881B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lastRenderedPageBreak/>
              <w:t>RJ09-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H3C-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</w:t>
            </w:r>
            <w:r w:rsidR="00881BE0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5820V2</w:t>
            </w:r>
            <w:r w:rsidR="00881BE0"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 w:rsidR="00881BE0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1843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81BE0" w:rsidRDefault="00881BE0" w:rsidP="00881BE0">
            <w:pPr>
              <w:widowControl/>
              <w:ind w:firstLineChars="200" w:firstLine="36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192.168.126.</w:t>
            </w:r>
            <w:r w:rsidR="00DB7927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</w:t>
            </w:r>
          </w:p>
          <w:p w:rsidR="00881BE0" w:rsidRPr="00923B40" w:rsidRDefault="00881BE0" w:rsidP="00881BE0">
            <w:pPr>
              <w:widowControl/>
              <w:ind w:firstLineChars="200" w:firstLine="36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（端口聚合）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81BE0" w:rsidRPr="00485122" w:rsidRDefault="00881BE0" w:rsidP="008A731C">
            <w:pPr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85122">
              <w:rPr>
                <w:rFonts w:ascii="宋体" w:hAnsi="宋体" w:cs="宋体"/>
                <w:kern w:val="0"/>
                <w:sz w:val="18"/>
                <w:szCs w:val="18"/>
              </w:rPr>
              <w:lastRenderedPageBreak/>
              <w:t>T1/0/</w:t>
            </w:r>
            <w:r w:rsidR="008A731C">
              <w:rPr>
                <w:rFonts w:ascii="宋体" w:hAnsi="宋体" w:cs="宋体"/>
                <w:kern w:val="0"/>
                <w:sz w:val="18"/>
                <w:szCs w:val="18"/>
              </w:rPr>
              <w:t>50</w:t>
            </w:r>
          </w:p>
        </w:tc>
      </w:tr>
      <w:tr w:rsidR="00881BE0" w:rsidRPr="0016615E" w:rsidTr="009C65D0">
        <w:trPr>
          <w:trHeight w:val="45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81BE0" w:rsidRPr="00923B40" w:rsidRDefault="009C65D0" w:rsidP="00881B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lastRenderedPageBreak/>
              <w:t>RJ04-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H3C-</w:t>
            </w:r>
            <w:r w:rsidR="00881BE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12510X</w:t>
            </w:r>
            <w:r w:rsidR="00881BE0"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-B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81BE0" w:rsidRPr="0016615E" w:rsidRDefault="00881BE0" w:rsidP="00881BE0">
            <w:pPr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485122">
              <w:rPr>
                <w:rFonts w:ascii="宋体" w:hAnsi="宋体" w:cs="宋体"/>
                <w:kern w:val="0"/>
                <w:sz w:val="18"/>
                <w:szCs w:val="18"/>
              </w:rPr>
              <w:t>T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2</w:t>
            </w:r>
            <w:r w:rsidRPr="00485122">
              <w:rPr>
                <w:rFonts w:ascii="宋体" w:hAnsi="宋体" w:cs="宋体"/>
                <w:kern w:val="0"/>
                <w:sz w:val="18"/>
                <w:szCs w:val="18"/>
              </w:rPr>
              <w:t>/</w:t>
            </w:r>
            <w:r w:rsidR="005D1DE6">
              <w:rPr>
                <w:rFonts w:ascii="宋体" w:hAnsi="宋体" w:cs="宋体"/>
                <w:kern w:val="0"/>
                <w:sz w:val="18"/>
                <w:szCs w:val="18"/>
              </w:rPr>
              <w:t>3</w:t>
            </w:r>
            <w:r w:rsidRPr="00485122">
              <w:rPr>
                <w:rFonts w:ascii="宋体" w:hAnsi="宋体" w:cs="宋体"/>
                <w:kern w:val="0"/>
                <w:sz w:val="18"/>
                <w:szCs w:val="18"/>
              </w:rPr>
              <w:t>/0/2</w:t>
            </w:r>
          </w:p>
        </w:tc>
        <w:tc>
          <w:tcPr>
            <w:tcW w:w="170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81BE0" w:rsidRPr="00923B40" w:rsidRDefault="00881BE0" w:rsidP="00881B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81BE0" w:rsidRPr="00923B40" w:rsidRDefault="009C65D0" w:rsidP="00881B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RJ10-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H3C-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</w:t>
            </w:r>
            <w:r w:rsidR="00881BE0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5820V2</w:t>
            </w:r>
            <w:r w:rsidR="00881BE0"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 w:rsidR="00881BE0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184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81BE0" w:rsidRPr="00923B40" w:rsidRDefault="00881BE0" w:rsidP="00881B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81BE0" w:rsidRPr="00485122" w:rsidRDefault="00881BE0" w:rsidP="008A731C">
            <w:pPr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85122">
              <w:rPr>
                <w:rFonts w:ascii="宋体" w:hAnsi="宋体" w:cs="宋体"/>
                <w:kern w:val="0"/>
                <w:sz w:val="18"/>
                <w:szCs w:val="18"/>
              </w:rPr>
              <w:t>T</w:t>
            </w:r>
            <w:r w:rsidR="008A731C">
              <w:rPr>
                <w:rFonts w:ascii="宋体" w:hAnsi="宋体" w:cs="宋体"/>
                <w:kern w:val="0"/>
                <w:sz w:val="18"/>
                <w:szCs w:val="18"/>
              </w:rPr>
              <w:t>2</w:t>
            </w:r>
            <w:r w:rsidRPr="00485122">
              <w:rPr>
                <w:rFonts w:ascii="宋体" w:hAnsi="宋体" w:cs="宋体"/>
                <w:kern w:val="0"/>
                <w:sz w:val="18"/>
                <w:szCs w:val="18"/>
              </w:rPr>
              <w:t>/0/50</w:t>
            </w:r>
          </w:p>
        </w:tc>
      </w:tr>
      <w:tr w:rsidR="004A2CE1" w:rsidRPr="0016615E" w:rsidTr="009C65D0">
        <w:trPr>
          <w:trHeight w:val="45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2CE1" w:rsidRPr="00923B40" w:rsidRDefault="009C65D0" w:rsidP="009C68E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lastRenderedPageBreak/>
              <w:t>RJ03-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H3C-</w:t>
            </w:r>
            <w:r w:rsidR="004A2CE1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12510X</w:t>
            </w:r>
            <w:r w:rsidR="004A2CE1"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-A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2CE1" w:rsidRPr="008A731C" w:rsidRDefault="005D1DE6" w:rsidP="009C68E4">
            <w:pPr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T1/2</w:t>
            </w:r>
            <w:r w:rsidR="008A731C" w:rsidRPr="008A731C">
              <w:rPr>
                <w:rFonts w:ascii="宋体" w:hAnsi="宋体" w:cs="宋体"/>
                <w:kern w:val="0"/>
                <w:sz w:val="18"/>
                <w:szCs w:val="18"/>
              </w:rPr>
              <w:t>/0/1</w:t>
            </w:r>
          </w:p>
        </w:tc>
        <w:tc>
          <w:tcPr>
            <w:tcW w:w="1701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2CE1" w:rsidRDefault="004A2CE1" w:rsidP="009C68E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192.168.126.254</w:t>
            </w:r>
            <w:r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4A2CE1" w:rsidRPr="00923B40" w:rsidRDefault="004A2CE1" w:rsidP="009C68E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（端口聚合）</w:t>
            </w:r>
            <w:r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         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2CE1" w:rsidRPr="00923B40" w:rsidRDefault="009C65D0" w:rsidP="004A2CE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RJ05-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H3C-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</w:t>
            </w:r>
            <w:r w:rsidR="004A2CE1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5560EI</w:t>
            </w:r>
            <w:r w:rsidR="004A2CE1"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 w:rsidR="004A2CE1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A</w:t>
            </w:r>
          </w:p>
        </w:tc>
        <w:tc>
          <w:tcPr>
            <w:tcW w:w="1843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2CE1" w:rsidRDefault="004A2CE1" w:rsidP="009C68E4">
            <w:pPr>
              <w:widowControl/>
              <w:ind w:firstLineChars="200" w:firstLine="36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192.168.126.</w:t>
            </w:r>
            <w:r w:rsidR="00DB7927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3</w:t>
            </w:r>
          </w:p>
          <w:p w:rsidR="004A2CE1" w:rsidRPr="00923B40" w:rsidRDefault="004A2CE1" w:rsidP="009C68E4">
            <w:pPr>
              <w:widowControl/>
              <w:ind w:firstLineChars="200" w:firstLine="36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（端口聚合）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2CE1" w:rsidRPr="0016615E" w:rsidRDefault="008A731C" w:rsidP="009C68E4">
            <w:pPr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485122">
              <w:rPr>
                <w:rFonts w:ascii="宋体" w:hAnsi="宋体" w:cs="宋体"/>
                <w:kern w:val="0"/>
                <w:sz w:val="18"/>
                <w:szCs w:val="18"/>
              </w:rPr>
              <w:t>T1/0/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50</w:t>
            </w:r>
          </w:p>
        </w:tc>
      </w:tr>
      <w:tr w:rsidR="004A2CE1" w:rsidRPr="0016615E" w:rsidTr="009C65D0">
        <w:trPr>
          <w:trHeight w:val="45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2CE1" w:rsidRPr="00923B40" w:rsidRDefault="009C65D0" w:rsidP="009C68E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RJ04-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H3C-</w:t>
            </w:r>
            <w:r w:rsidR="004A2CE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12510X</w:t>
            </w:r>
            <w:r w:rsidR="004A2CE1"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-B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2CE1" w:rsidRPr="0016615E" w:rsidRDefault="008A731C" w:rsidP="008A731C">
            <w:pPr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8A731C">
              <w:rPr>
                <w:rFonts w:ascii="宋体" w:hAnsi="宋体" w:cs="宋体"/>
                <w:kern w:val="0"/>
                <w:sz w:val="18"/>
                <w:szCs w:val="18"/>
              </w:rPr>
              <w:t>T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2</w:t>
            </w:r>
            <w:r w:rsidR="005D1DE6">
              <w:rPr>
                <w:rFonts w:ascii="宋体" w:hAnsi="宋体" w:cs="宋体"/>
                <w:kern w:val="0"/>
                <w:sz w:val="18"/>
                <w:szCs w:val="18"/>
              </w:rPr>
              <w:t>/2</w:t>
            </w:r>
            <w:r w:rsidRPr="008A731C">
              <w:rPr>
                <w:rFonts w:ascii="宋体" w:hAnsi="宋体" w:cs="宋体"/>
                <w:kern w:val="0"/>
                <w:sz w:val="18"/>
                <w:szCs w:val="18"/>
              </w:rPr>
              <w:t>/0/1</w:t>
            </w:r>
          </w:p>
        </w:tc>
        <w:tc>
          <w:tcPr>
            <w:tcW w:w="170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2CE1" w:rsidRPr="00923B40" w:rsidRDefault="004A2CE1" w:rsidP="009C68E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2CE1" w:rsidRPr="00923B40" w:rsidRDefault="009C65D0" w:rsidP="004A2CE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RJ06-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H3C-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</w:t>
            </w:r>
            <w:r w:rsidR="004A2CE1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5560EI</w:t>
            </w:r>
            <w:r w:rsidR="004A2CE1"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 w:rsidR="004A2CE1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B</w:t>
            </w:r>
          </w:p>
        </w:tc>
        <w:tc>
          <w:tcPr>
            <w:tcW w:w="184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2CE1" w:rsidRPr="00923B40" w:rsidRDefault="004A2CE1" w:rsidP="009C68E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2CE1" w:rsidRPr="0016615E" w:rsidRDefault="008A731C" w:rsidP="00C53DE5">
            <w:pPr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485122">
              <w:rPr>
                <w:rFonts w:ascii="宋体" w:hAnsi="宋体" w:cs="宋体"/>
                <w:kern w:val="0"/>
                <w:sz w:val="18"/>
                <w:szCs w:val="18"/>
              </w:rPr>
              <w:t>T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2</w:t>
            </w:r>
            <w:r w:rsidRPr="00485122">
              <w:rPr>
                <w:rFonts w:ascii="宋体" w:hAnsi="宋体" w:cs="宋体"/>
                <w:kern w:val="0"/>
                <w:sz w:val="18"/>
                <w:szCs w:val="18"/>
              </w:rPr>
              <w:t>/0/50</w:t>
            </w:r>
          </w:p>
        </w:tc>
      </w:tr>
      <w:tr w:rsidR="008A731C" w:rsidRPr="0016615E" w:rsidTr="009C65D0">
        <w:trPr>
          <w:trHeight w:val="45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731C" w:rsidRPr="00923B40" w:rsidRDefault="009C65D0" w:rsidP="008A73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RJ03-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H3C-</w:t>
            </w:r>
            <w:r w:rsidR="008A731C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12510X</w:t>
            </w:r>
            <w:r w:rsidR="008A731C"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731C" w:rsidRPr="008A731C" w:rsidRDefault="008A731C" w:rsidP="008A731C">
            <w:pPr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8A731C">
              <w:rPr>
                <w:rFonts w:ascii="宋体" w:hAnsi="宋体" w:cs="宋体"/>
                <w:kern w:val="0"/>
                <w:sz w:val="18"/>
                <w:szCs w:val="18"/>
              </w:rPr>
              <w:t>T</w:t>
            </w:r>
            <w:r w:rsidR="005D1DE6">
              <w:rPr>
                <w:rFonts w:ascii="宋体" w:hAnsi="宋体" w:cs="宋体"/>
                <w:kern w:val="0"/>
                <w:sz w:val="18"/>
                <w:szCs w:val="18"/>
              </w:rPr>
              <w:t>1/2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/0/2</w:t>
            </w:r>
          </w:p>
        </w:tc>
        <w:tc>
          <w:tcPr>
            <w:tcW w:w="1701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731C" w:rsidRDefault="008A731C" w:rsidP="008A73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192.168.126.254</w:t>
            </w:r>
            <w:r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8A731C" w:rsidRPr="00923B40" w:rsidRDefault="008A731C" w:rsidP="008A73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（端口聚合）</w:t>
            </w:r>
            <w:r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         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731C" w:rsidRPr="00923B40" w:rsidRDefault="009C65D0" w:rsidP="008A73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RJ09-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H3C-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</w:t>
            </w:r>
            <w:r w:rsidR="008A731C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5560EI</w:t>
            </w:r>
            <w:r w:rsidR="008A731C"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 w:rsidR="008A731C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1843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731C" w:rsidRDefault="008A731C" w:rsidP="008A731C">
            <w:pPr>
              <w:widowControl/>
              <w:ind w:firstLineChars="200" w:firstLine="36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192.168.126.</w:t>
            </w:r>
            <w:r w:rsidR="00DB7927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4</w:t>
            </w:r>
          </w:p>
          <w:p w:rsidR="008A731C" w:rsidRPr="00923B40" w:rsidRDefault="008A731C" w:rsidP="008A731C">
            <w:pPr>
              <w:widowControl/>
              <w:ind w:firstLineChars="200" w:firstLine="36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（端口聚合）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731C" w:rsidRPr="0016615E" w:rsidRDefault="008A731C" w:rsidP="008A731C">
            <w:pPr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485122">
              <w:rPr>
                <w:rFonts w:ascii="宋体" w:hAnsi="宋体" w:cs="宋体"/>
                <w:kern w:val="0"/>
                <w:sz w:val="18"/>
                <w:szCs w:val="18"/>
              </w:rPr>
              <w:t>T1/0/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50</w:t>
            </w:r>
          </w:p>
        </w:tc>
      </w:tr>
      <w:tr w:rsidR="008A731C" w:rsidRPr="0016615E" w:rsidTr="009C65D0">
        <w:trPr>
          <w:trHeight w:val="45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731C" w:rsidRPr="00923B40" w:rsidRDefault="009C65D0" w:rsidP="008A73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RJ04-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H3C-</w:t>
            </w:r>
            <w:r w:rsidR="008A731C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12510X</w:t>
            </w:r>
            <w:r w:rsidR="008A731C"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-B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731C" w:rsidRPr="0016615E" w:rsidRDefault="008A731C" w:rsidP="008A731C">
            <w:pPr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8A731C">
              <w:rPr>
                <w:rFonts w:ascii="宋体" w:hAnsi="宋体" w:cs="宋体"/>
                <w:kern w:val="0"/>
                <w:sz w:val="18"/>
                <w:szCs w:val="18"/>
              </w:rPr>
              <w:t>T</w:t>
            </w:r>
            <w:r w:rsidR="005D1DE6">
              <w:rPr>
                <w:rFonts w:ascii="宋体" w:hAnsi="宋体" w:cs="宋体"/>
                <w:kern w:val="0"/>
                <w:sz w:val="18"/>
                <w:szCs w:val="18"/>
              </w:rPr>
              <w:t>2/2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/0/2</w:t>
            </w:r>
          </w:p>
        </w:tc>
        <w:tc>
          <w:tcPr>
            <w:tcW w:w="170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731C" w:rsidRPr="00923B40" w:rsidRDefault="008A731C" w:rsidP="008A73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731C" w:rsidRPr="00923B40" w:rsidRDefault="009C65D0" w:rsidP="008A73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RJ10-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H3C-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</w:t>
            </w:r>
            <w:r w:rsidR="008A731C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5560EI</w:t>
            </w:r>
            <w:r w:rsidR="008A731C"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 w:rsidR="008A731C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184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731C" w:rsidRPr="00923B40" w:rsidRDefault="008A731C" w:rsidP="008A73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731C" w:rsidRPr="0016615E" w:rsidRDefault="008A731C" w:rsidP="008A731C">
            <w:pPr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485122">
              <w:rPr>
                <w:rFonts w:ascii="宋体" w:hAnsi="宋体" w:cs="宋体"/>
                <w:kern w:val="0"/>
                <w:sz w:val="18"/>
                <w:szCs w:val="18"/>
              </w:rPr>
              <w:t>T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2</w:t>
            </w:r>
            <w:r w:rsidRPr="00485122">
              <w:rPr>
                <w:rFonts w:ascii="宋体" w:hAnsi="宋体" w:cs="宋体"/>
                <w:kern w:val="0"/>
                <w:sz w:val="18"/>
                <w:szCs w:val="18"/>
              </w:rPr>
              <w:t>/0/50</w:t>
            </w:r>
          </w:p>
        </w:tc>
      </w:tr>
      <w:tr w:rsidR="008A731C" w:rsidRPr="0016615E" w:rsidTr="009C65D0">
        <w:trPr>
          <w:trHeight w:val="45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731C" w:rsidRPr="00923B40" w:rsidRDefault="009C65D0" w:rsidP="008A73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RJ03-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H3C-</w:t>
            </w:r>
            <w:r w:rsidR="008A731C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12510X</w:t>
            </w:r>
            <w:r w:rsidR="008A731C"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731C" w:rsidRPr="008A731C" w:rsidRDefault="008A731C" w:rsidP="008A731C">
            <w:pPr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8A731C">
              <w:rPr>
                <w:rFonts w:ascii="宋体" w:hAnsi="宋体" w:cs="宋体"/>
                <w:kern w:val="0"/>
                <w:sz w:val="18"/>
                <w:szCs w:val="18"/>
              </w:rPr>
              <w:t>T</w:t>
            </w:r>
            <w:r w:rsidR="005D1DE6">
              <w:rPr>
                <w:rFonts w:ascii="宋体" w:hAnsi="宋体" w:cs="宋体"/>
                <w:kern w:val="0"/>
                <w:sz w:val="18"/>
                <w:szCs w:val="18"/>
              </w:rPr>
              <w:t>1/2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/0/3</w:t>
            </w:r>
          </w:p>
        </w:tc>
        <w:tc>
          <w:tcPr>
            <w:tcW w:w="1701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731C" w:rsidRDefault="008A731C" w:rsidP="008A73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192.168.126.254</w:t>
            </w:r>
            <w:r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8A731C" w:rsidRPr="00923B40" w:rsidRDefault="008A731C" w:rsidP="008A73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（端口聚合）</w:t>
            </w:r>
            <w:r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         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731C" w:rsidRPr="00923B40" w:rsidRDefault="009C65D0" w:rsidP="008A73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RJ12-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H3C-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</w:t>
            </w:r>
            <w:r w:rsidR="008A731C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5560EI</w:t>
            </w:r>
            <w:r w:rsidR="008A731C"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 w:rsidR="008A731C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E</w:t>
            </w:r>
          </w:p>
        </w:tc>
        <w:tc>
          <w:tcPr>
            <w:tcW w:w="1843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731C" w:rsidRDefault="008A731C" w:rsidP="008A731C">
            <w:pPr>
              <w:widowControl/>
              <w:ind w:firstLineChars="200" w:firstLine="36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192.168.126.</w:t>
            </w:r>
            <w:r w:rsidR="00DB7927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5</w:t>
            </w:r>
          </w:p>
          <w:p w:rsidR="008A731C" w:rsidRPr="00923B40" w:rsidRDefault="008A731C" w:rsidP="008A731C">
            <w:pPr>
              <w:widowControl/>
              <w:ind w:firstLineChars="200" w:firstLine="36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（端口聚合）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731C" w:rsidRPr="0016615E" w:rsidRDefault="008A731C" w:rsidP="008A731C">
            <w:pPr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485122">
              <w:rPr>
                <w:rFonts w:ascii="宋体" w:hAnsi="宋体" w:cs="宋体"/>
                <w:kern w:val="0"/>
                <w:sz w:val="18"/>
                <w:szCs w:val="18"/>
              </w:rPr>
              <w:t>T1/0/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50</w:t>
            </w:r>
          </w:p>
        </w:tc>
      </w:tr>
      <w:tr w:rsidR="008A731C" w:rsidRPr="0016615E" w:rsidTr="009C65D0">
        <w:trPr>
          <w:trHeight w:val="45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731C" w:rsidRPr="00923B40" w:rsidRDefault="009C65D0" w:rsidP="008A73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RJ04-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H3C-</w:t>
            </w:r>
            <w:r w:rsidR="008A731C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12510X</w:t>
            </w:r>
            <w:r w:rsidR="008A731C"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-B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731C" w:rsidRPr="0016615E" w:rsidRDefault="008A731C" w:rsidP="008A731C">
            <w:pPr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8A731C">
              <w:rPr>
                <w:rFonts w:ascii="宋体" w:hAnsi="宋体" w:cs="宋体"/>
                <w:kern w:val="0"/>
                <w:sz w:val="18"/>
                <w:szCs w:val="18"/>
              </w:rPr>
              <w:t>T</w:t>
            </w:r>
            <w:r w:rsidR="005D1DE6">
              <w:rPr>
                <w:rFonts w:ascii="宋体" w:hAnsi="宋体" w:cs="宋体"/>
                <w:kern w:val="0"/>
                <w:sz w:val="18"/>
                <w:szCs w:val="18"/>
              </w:rPr>
              <w:t>2/2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/0/3</w:t>
            </w:r>
          </w:p>
        </w:tc>
        <w:tc>
          <w:tcPr>
            <w:tcW w:w="170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731C" w:rsidRPr="00923B40" w:rsidRDefault="008A731C" w:rsidP="008A73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731C" w:rsidRPr="00923B40" w:rsidRDefault="009C65D0" w:rsidP="008A73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RJ13-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H3C-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</w:t>
            </w:r>
            <w:r w:rsidR="008A731C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5560EI</w:t>
            </w:r>
            <w:r w:rsidR="008A731C"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 w:rsidR="008A731C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F</w:t>
            </w:r>
          </w:p>
        </w:tc>
        <w:tc>
          <w:tcPr>
            <w:tcW w:w="184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731C" w:rsidRPr="00923B40" w:rsidRDefault="008A731C" w:rsidP="008A73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731C" w:rsidRPr="0016615E" w:rsidRDefault="008A731C" w:rsidP="008A731C">
            <w:pPr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485122">
              <w:rPr>
                <w:rFonts w:ascii="宋体" w:hAnsi="宋体" w:cs="宋体"/>
                <w:kern w:val="0"/>
                <w:sz w:val="18"/>
                <w:szCs w:val="18"/>
              </w:rPr>
              <w:t>T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2</w:t>
            </w:r>
            <w:r w:rsidRPr="00485122">
              <w:rPr>
                <w:rFonts w:ascii="宋体" w:hAnsi="宋体" w:cs="宋体"/>
                <w:kern w:val="0"/>
                <w:sz w:val="18"/>
                <w:szCs w:val="18"/>
              </w:rPr>
              <w:t>/0/50</w:t>
            </w:r>
          </w:p>
        </w:tc>
      </w:tr>
      <w:tr w:rsidR="00C469DC" w:rsidRPr="0016615E" w:rsidTr="009C65D0">
        <w:trPr>
          <w:trHeight w:val="45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69DC" w:rsidRPr="00923B40" w:rsidRDefault="009C65D0" w:rsidP="009C68E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RJ03-</w:t>
            </w:r>
            <w:r w:rsidR="00C469DC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C-</w:t>
            </w:r>
            <w:r w:rsidR="00C469DC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12510X</w:t>
            </w:r>
            <w:r w:rsidR="00C469DC"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69DC" w:rsidRPr="003A782F" w:rsidRDefault="005D1DE6" w:rsidP="009C68E4">
            <w:pPr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G1/0</w:t>
            </w:r>
            <w:r w:rsidR="008A731C" w:rsidRPr="003A782F">
              <w:rPr>
                <w:rFonts w:ascii="宋体" w:hAnsi="宋体" w:cs="宋体"/>
                <w:kern w:val="0"/>
                <w:sz w:val="18"/>
                <w:szCs w:val="18"/>
              </w:rPr>
              <w:t>/0/1</w:t>
            </w:r>
          </w:p>
        </w:tc>
        <w:tc>
          <w:tcPr>
            <w:tcW w:w="1701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69DC" w:rsidRPr="00923B40" w:rsidRDefault="00C469DC" w:rsidP="009C68E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192.168.12</w:t>
            </w:r>
            <w:r w:rsidR="003A3B1F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7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.254</w:t>
            </w:r>
            <w:r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         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69DC" w:rsidRPr="00923B40" w:rsidRDefault="009C65D0" w:rsidP="003A3B1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RJ07-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H3C-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</w:t>
            </w:r>
            <w:r w:rsidR="003A3B1F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5120EI</w:t>
            </w:r>
            <w:r w:rsidR="00C469DC"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 w:rsidR="003A3B1F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A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469DC" w:rsidRPr="00923B40" w:rsidRDefault="00C469DC" w:rsidP="00DB7927">
            <w:pPr>
              <w:widowControl/>
              <w:ind w:firstLineChars="100" w:firstLine="180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192.168.12</w:t>
            </w:r>
            <w:r w:rsidR="003A3B1F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7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.</w:t>
            </w:r>
            <w:r w:rsidR="00DB7927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69DC" w:rsidRPr="003A782F" w:rsidRDefault="003A782F" w:rsidP="003A782F">
            <w:pPr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A782F">
              <w:rPr>
                <w:rFonts w:ascii="宋体" w:hAnsi="宋体" w:cs="宋体"/>
                <w:kern w:val="0"/>
                <w:sz w:val="18"/>
                <w:szCs w:val="18"/>
              </w:rPr>
              <w:t>G0/48</w:t>
            </w:r>
          </w:p>
        </w:tc>
      </w:tr>
      <w:tr w:rsidR="00C469DC" w:rsidRPr="0016615E" w:rsidTr="009C65D0">
        <w:trPr>
          <w:trHeight w:val="45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69DC" w:rsidRPr="00923B40" w:rsidRDefault="009C65D0" w:rsidP="009C68E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RJ04-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H3C-</w:t>
            </w:r>
            <w:r w:rsidR="00C469DC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12510X</w:t>
            </w:r>
            <w:r w:rsidR="00C469DC"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-B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69DC" w:rsidRPr="0016615E" w:rsidRDefault="003A782F" w:rsidP="003A782F">
            <w:pPr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3A782F">
              <w:rPr>
                <w:rFonts w:ascii="宋体" w:hAnsi="宋体" w:cs="宋体"/>
                <w:kern w:val="0"/>
                <w:sz w:val="18"/>
                <w:szCs w:val="18"/>
              </w:rPr>
              <w:t>G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2</w:t>
            </w:r>
            <w:r w:rsidR="005D1DE6">
              <w:rPr>
                <w:rFonts w:ascii="宋体" w:hAnsi="宋体" w:cs="宋体"/>
                <w:kern w:val="0"/>
                <w:sz w:val="18"/>
                <w:szCs w:val="18"/>
              </w:rPr>
              <w:t>/0</w:t>
            </w:r>
            <w:r w:rsidRPr="003A782F">
              <w:rPr>
                <w:rFonts w:ascii="宋体" w:hAnsi="宋体" w:cs="宋体"/>
                <w:kern w:val="0"/>
                <w:sz w:val="18"/>
                <w:szCs w:val="18"/>
              </w:rPr>
              <w:t>/0/1</w:t>
            </w:r>
          </w:p>
        </w:tc>
        <w:tc>
          <w:tcPr>
            <w:tcW w:w="170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69DC" w:rsidRPr="00923B40" w:rsidRDefault="00C469DC" w:rsidP="009C68E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69DC" w:rsidRPr="00923B40" w:rsidRDefault="009C65D0" w:rsidP="009C68E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RJ08-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H3C-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</w:t>
            </w:r>
            <w:r w:rsidR="00C469DC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5</w:t>
            </w:r>
            <w:r w:rsidR="003A3B1F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120EI</w:t>
            </w:r>
            <w:r w:rsidR="00C469DC" w:rsidRPr="00923B4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 w:rsidR="003A3B1F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B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469DC" w:rsidRPr="00923B40" w:rsidRDefault="00474FFE" w:rsidP="00DB7927">
            <w:pPr>
              <w:widowControl/>
              <w:ind w:firstLineChars="100" w:firstLine="18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192.168.127.</w:t>
            </w:r>
            <w:r w:rsidR="00DB7927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69DC" w:rsidRPr="003A782F" w:rsidRDefault="003A782F" w:rsidP="00C53DE5">
            <w:pPr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A782F">
              <w:rPr>
                <w:rFonts w:ascii="宋体" w:hAnsi="宋体" w:cs="宋体"/>
                <w:kern w:val="0"/>
                <w:sz w:val="18"/>
                <w:szCs w:val="18"/>
              </w:rPr>
              <w:t>G0/48</w:t>
            </w:r>
          </w:p>
        </w:tc>
      </w:tr>
    </w:tbl>
    <w:p w:rsidR="00E17782" w:rsidRDefault="00E17782" w:rsidP="00E17782">
      <w:pPr>
        <w:outlineLvl w:val="2"/>
        <w:rPr>
          <w:b/>
          <w:sz w:val="28"/>
          <w:szCs w:val="28"/>
        </w:rPr>
      </w:pPr>
      <w:bookmarkStart w:id="27" w:name="_Toc421605288"/>
      <w:r>
        <w:rPr>
          <w:rFonts w:hint="eastAsia"/>
          <w:b/>
          <w:sz w:val="28"/>
          <w:szCs w:val="28"/>
        </w:rPr>
        <w:t>3.1.</w:t>
      </w:r>
      <w:r w:rsidR="00357312">
        <w:rPr>
          <w:b/>
          <w:sz w:val="28"/>
          <w:szCs w:val="28"/>
        </w:rPr>
        <w:t>6</w:t>
      </w:r>
      <w:r w:rsidR="00740365">
        <w:rPr>
          <w:b/>
          <w:sz w:val="28"/>
          <w:szCs w:val="28"/>
        </w:rPr>
        <w:t xml:space="preserve"> </w:t>
      </w:r>
      <w:r w:rsidR="00740365">
        <w:rPr>
          <w:rFonts w:hint="eastAsia"/>
          <w:b/>
          <w:sz w:val="28"/>
          <w:szCs w:val="28"/>
        </w:rPr>
        <w:t>H</w:t>
      </w:r>
      <w:r w:rsidR="00740365">
        <w:rPr>
          <w:b/>
          <w:sz w:val="28"/>
          <w:szCs w:val="28"/>
        </w:rPr>
        <w:t>3C S5560EI</w:t>
      </w:r>
      <w:bookmarkEnd w:id="27"/>
    </w:p>
    <w:tbl>
      <w:tblPr>
        <w:tblW w:w="9256" w:type="dxa"/>
        <w:tblInd w:w="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992"/>
        <w:gridCol w:w="1843"/>
        <w:gridCol w:w="1843"/>
        <w:gridCol w:w="1701"/>
        <w:gridCol w:w="992"/>
      </w:tblGrid>
      <w:tr w:rsidR="00E17782" w:rsidRPr="00442753" w:rsidTr="00FE35F7">
        <w:trPr>
          <w:trHeight w:val="270"/>
        </w:trPr>
        <w:tc>
          <w:tcPr>
            <w:tcW w:w="1885" w:type="dxa"/>
            <w:shd w:val="clear" w:color="000000" w:fill="FFFF00"/>
            <w:noWrap/>
            <w:vAlign w:val="bottom"/>
            <w:hideMark/>
          </w:tcPr>
          <w:p w:rsidR="00E17782" w:rsidRPr="00215956" w:rsidRDefault="00E17782" w:rsidP="00AD5D67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proofErr w:type="gramStart"/>
            <w:r w:rsidRPr="00215956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本端设备</w:t>
            </w:r>
            <w:proofErr w:type="gramEnd"/>
          </w:p>
        </w:tc>
        <w:tc>
          <w:tcPr>
            <w:tcW w:w="992" w:type="dxa"/>
            <w:shd w:val="clear" w:color="000000" w:fill="FFFF00"/>
            <w:noWrap/>
            <w:vAlign w:val="center"/>
            <w:hideMark/>
          </w:tcPr>
          <w:p w:rsidR="00E17782" w:rsidRPr="00215956" w:rsidRDefault="00E17782" w:rsidP="00AD5D67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proofErr w:type="gramStart"/>
            <w:r w:rsidRPr="00215956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本端端口</w:t>
            </w:r>
            <w:proofErr w:type="gramEnd"/>
          </w:p>
        </w:tc>
        <w:tc>
          <w:tcPr>
            <w:tcW w:w="1843" w:type="dxa"/>
            <w:shd w:val="clear" w:color="000000" w:fill="FFFF00"/>
            <w:noWrap/>
            <w:vAlign w:val="center"/>
            <w:hideMark/>
          </w:tcPr>
          <w:p w:rsidR="00E17782" w:rsidRPr="00215956" w:rsidRDefault="004A2CE1" w:rsidP="00AD5D67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端口模式</w:t>
            </w:r>
          </w:p>
        </w:tc>
        <w:tc>
          <w:tcPr>
            <w:tcW w:w="1843" w:type="dxa"/>
            <w:shd w:val="clear" w:color="000000" w:fill="FFFF00"/>
            <w:noWrap/>
            <w:vAlign w:val="center"/>
            <w:hideMark/>
          </w:tcPr>
          <w:p w:rsidR="00E17782" w:rsidRPr="00215956" w:rsidRDefault="00E17782" w:rsidP="00AD5D67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215956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对端设备</w:t>
            </w:r>
          </w:p>
        </w:tc>
        <w:tc>
          <w:tcPr>
            <w:tcW w:w="1701" w:type="dxa"/>
            <w:shd w:val="clear" w:color="000000" w:fill="FFFF00"/>
            <w:noWrap/>
            <w:vAlign w:val="center"/>
            <w:hideMark/>
          </w:tcPr>
          <w:p w:rsidR="00E17782" w:rsidRPr="00215956" w:rsidRDefault="004A2CE1" w:rsidP="00AD5D67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端口模式</w:t>
            </w:r>
          </w:p>
        </w:tc>
        <w:tc>
          <w:tcPr>
            <w:tcW w:w="992" w:type="dxa"/>
            <w:shd w:val="clear" w:color="000000" w:fill="FFFF00"/>
            <w:noWrap/>
            <w:vAlign w:val="center"/>
            <w:hideMark/>
          </w:tcPr>
          <w:p w:rsidR="00E17782" w:rsidRPr="00215956" w:rsidRDefault="00E17782" w:rsidP="00AD5D67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215956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对端端口</w:t>
            </w:r>
          </w:p>
        </w:tc>
      </w:tr>
      <w:tr w:rsidR="009C65D0" w:rsidRPr="00442753" w:rsidTr="00FE35F7">
        <w:trPr>
          <w:trHeight w:val="593"/>
        </w:trPr>
        <w:tc>
          <w:tcPr>
            <w:tcW w:w="1885" w:type="dxa"/>
            <w:shd w:val="clear" w:color="auto" w:fill="auto"/>
            <w:noWrap/>
            <w:vAlign w:val="center"/>
            <w:hideMark/>
          </w:tcPr>
          <w:p w:rsidR="009C65D0" w:rsidRPr="00CE238A" w:rsidRDefault="009C65D0" w:rsidP="009C65D0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RJ02-</w:t>
            </w:r>
            <w:r w:rsidRPr="00CE238A">
              <w:rPr>
                <w:rFonts w:ascii="宋体" w:hAnsi="宋体" w:cs="宋体" w:hint="eastAsia"/>
                <w:kern w:val="0"/>
                <w:sz w:val="18"/>
                <w:szCs w:val="18"/>
              </w:rPr>
              <w:t>H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3C-S</w:t>
            </w:r>
            <w:r w:rsidRPr="00CE238A">
              <w:rPr>
                <w:rFonts w:ascii="宋体" w:hAnsi="宋体" w:cs="宋体"/>
                <w:kern w:val="0"/>
                <w:sz w:val="18"/>
                <w:szCs w:val="18"/>
              </w:rPr>
              <w:t>5560EI</w:t>
            </w:r>
            <w:r w:rsidRPr="00CE238A">
              <w:rPr>
                <w:rFonts w:ascii="宋体" w:hAnsi="宋体" w:cs="宋体" w:hint="eastAsia"/>
                <w:kern w:val="0"/>
                <w:sz w:val="18"/>
                <w:szCs w:val="18"/>
              </w:rPr>
              <w:t>-A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9C65D0" w:rsidRPr="00CE238A" w:rsidRDefault="009C65D0" w:rsidP="009C65D0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T1</w:t>
            </w:r>
            <w:r w:rsidRPr="00CE238A">
              <w:rPr>
                <w:rFonts w:ascii="宋体" w:hAnsi="宋体" w:cs="宋体" w:hint="eastAsia"/>
                <w:kern w:val="0"/>
                <w:sz w:val="18"/>
                <w:szCs w:val="18"/>
              </w:rPr>
              <w:t>/0/</w:t>
            </w:r>
            <w:r w:rsidRPr="00CE238A">
              <w:rPr>
                <w:rFonts w:ascii="宋体" w:hAnsi="宋体" w:cs="宋体"/>
                <w:kern w:val="0"/>
                <w:sz w:val="18"/>
                <w:szCs w:val="18"/>
              </w:rPr>
              <w:t>51</w:t>
            </w:r>
          </w:p>
          <w:p w:rsidR="009C65D0" w:rsidRPr="00CE238A" w:rsidRDefault="009C65D0" w:rsidP="009C65D0">
            <w:pPr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T1</w:t>
            </w:r>
            <w:r w:rsidRPr="00CE238A">
              <w:rPr>
                <w:rFonts w:ascii="宋体" w:hAnsi="宋体" w:cs="宋体" w:hint="eastAsia"/>
                <w:kern w:val="0"/>
                <w:sz w:val="18"/>
                <w:szCs w:val="18"/>
              </w:rPr>
              <w:t>/0/</w:t>
            </w:r>
            <w:r w:rsidRPr="00CE238A">
              <w:rPr>
                <w:rFonts w:ascii="宋体" w:hAnsi="宋体" w:cs="宋体"/>
                <w:kern w:val="0"/>
                <w:sz w:val="18"/>
                <w:szCs w:val="18"/>
              </w:rPr>
              <w:t>52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:rsidR="00B625A0" w:rsidRPr="00CE238A" w:rsidRDefault="00FE35F7" w:rsidP="009C65D0">
            <w:pPr>
              <w:widowControl/>
              <w:ind w:firstLineChars="100" w:firstLine="180"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IRF端口模式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:rsidR="009C65D0" w:rsidRPr="00CE238A" w:rsidRDefault="009C65D0" w:rsidP="009C65D0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RJ02-</w:t>
            </w:r>
            <w:r w:rsidRPr="00CE238A">
              <w:rPr>
                <w:rFonts w:ascii="宋体" w:hAnsi="宋体" w:cs="宋体" w:hint="eastAsia"/>
                <w:kern w:val="0"/>
                <w:sz w:val="18"/>
                <w:szCs w:val="18"/>
              </w:rPr>
              <w:t>H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3C-S</w:t>
            </w:r>
            <w:r w:rsidRPr="00CE238A">
              <w:rPr>
                <w:rFonts w:ascii="宋体" w:hAnsi="宋体" w:cs="宋体"/>
                <w:kern w:val="0"/>
                <w:sz w:val="18"/>
                <w:szCs w:val="18"/>
              </w:rPr>
              <w:t>5560EI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-B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B625A0" w:rsidRPr="00CE238A" w:rsidRDefault="00FE35F7" w:rsidP="009C65D0">
            <w:pPr>
              <w:widowControl/>
              <w:ind w:firstLineChars="100" w:firstLine="180"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IRF端口模式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9C65D0" w:rsidRPr="00CE238A" w:rsidRDefault="009C65D0" w:rsidP="009C65D0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T2</w:t>
            </w:r>
            <w:r w:rsidRPr="00CE238A">
              <w:rPr>
                <w:rFonts w:ascii="宋体" w:hAnsi="宋体" w:cs="宋体" w:hint="eastAsia"/>
                <w:kern w:val="0"/>
                <w:sz w:val="18"/>
                <w:szCs w:val="18"/>
              </w:rPr>
              <w:t>/0/</w:t>
            </w:r>
            <w:r w:rsidRPr="00CE238A">
              <w:rPr>
                <w:rFonts w:ascii="宋体" w:hAnsi="宋体" w:cs="宋体"/>
                <w:kern w:val="0"/>
                <w:sz w:val="18"/>
                <w:szCs w:val="18"/>
              </w:rPr>
              <w:t>51</w:t>
            </w:r>
          </w:p>
          <w:p w:rsidR="009C65D0" w:rsidRPr="00CE238A" w:rsidRDefault="009C65D0" w:rsidP="009C65D0">
            <w:pPr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T2</w:t>
            </w:r>
            <w:r w:rsidRPr="00CE238A">
              <w:rPr>
                <w:rFonts w:ascii="宋体" w:hAnsi="宋体" w:cs="宋体" w:hint="eastAsia"/>
                <w:kern w:val="0"/>
                <w:sz w:val="18"/>
                <w:szCs w:val="18"/>
              </w:rPr>
              <w:t>/0/</w:t>
            </w:r>
            <w:r w:rsidRPr="00CE238A">
              <w:rPr>
                <w:rFonts w:ascii="宋体" w:hAnsi="宋体" w:cs="宋体"/>
                <w:kern w:val="0"/>
                <w:sz w:val="18"/>
                <w:szCs w:val="18"/>
              </w:rPr>
              <w:t>52</w:t>
            </w:r>
          </w:p>
        </w:tc>
      </w:tr>
      <w:tr w:rsidR="00FE35F7" w:rsidRPr="00442753" w:rsidTr="00FE35F7">
        <w:trPr>
          <w:trHeight w:val="350"/>
        </w:trPr>
        <w:tc>
          <w:tcPr>
            <w:tcW w:w="1885" w:type="dxa"/>
            <w:shd w:val="clear" w:color="auto" w:fill="auto"/>
            <w:noWrap/>
            <w:vAlign w:val="center"/>
          </w:tcPr>
          <w:p w:rsidR="00FE35F7" w:rsidRPr="00CE238A" w:rsidRDefault="00FE35F7" w:rsidP="00FE35F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RJ02-</w:t>
            </w:r>
            <w:r w:rsidRPr="00CE238A">
              <w:rPr>
                <w:rFonts w:ascii="宋体" w:hAnsi="宋体" w:cs="宋体" w:hint="eastAsia"/>
                <w:kern w:val="0"/>
                <w:sz w:val="18"/>
                <w:szCs w:val="18"/>
              </w:rPr>
              <w:t>H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3C-S</w:t>
            </w:r>
            <w:r w:rsidRPr="00CE238A">
              <w:rPr>
                <w:rFonts w:ascii="宋体" w:hAnsi="宋体" w:cs="宋体"/>
                <w:kern w:val="0"/>
                <w:sz w:val="18"/>
                <w:szCs w:val="18"/>
              </w:rPr>
              <w:t>5560EI</w:t>
            </w:r>
            <w:r w:rsidRPr="00CE238A">
              <w:rPr>
                <w:rFonts w:ascii="宋体" w:hAnsi="宋体" w:cs="宋体" w:hint="eastAsia"/>
                <w:kern w:val="0"/>
                <w:sz w:val="18"/>
                <w:szCs w:val="18"/>
              </w:rPr>
              <w:t>-A</w:t>
            </w: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FE35F7" w:rsidRDefault="00FE35F7" w:rsidP="00FE35F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T1/0/50</w:t>
            </w:r>
          </w:p>
        </w:tc>
        <w:tc>
          <w:tcPr>
            <w:tcW w:w="1843" w:type="dxa"/>
            <w:shd w:val="clear" w:color="auto" w:fill="auto"/>
            <w:noWrap/>
            <w:vAlign w:val="center"/>
          </w:tcPr>
          <w:p w:rsidR="00FE35F7" w:rsidRDefault="00FE35F7" w:rsidP="00FE35F7">
            <w:pPr>
              <w:widowControl/>
              <w:ind w:firstLineChars="100" w:firstLine="180"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BFD-MAD检测端口</w:t>
            </w:r>
          </w:p>
        </w:tc>
        <w:tc>
          <w:tcPr>
            <w:tcW w:w="1843" w:type="dxa"/>
            <w:shd w:val="clear" w:color="auto" w:fill="auto"/>
            <w:noWrap/>
            <w:vAlign w:val="center"/>
          </w:tcPr>
          <w:p w:rsidR="00FE35F7" w:rsidRPr="00CE238A" w:rsidRDefault="00FE35F7" w:rsidP="00FE35F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RJ02-</w:t>
            </w:r>
            <w:r w:rsidRPr="00CE238A">
              <w:rPr>
                <w:rFonts w:ascii="宋体" w:hAnsi="宋体" w:cs="宋体" w:hint="eastAsia"/>
                <w:kern w:val="0"/>
                <w:sz w:val="18"/>
                <w:szCs w:val="18"/>
              </w:rPr>
              <w:t>H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3C-S</w:t>
            </w:r>
            <w:r w:rsidRPr="00CE238A">
              <w:rPr>
                <w:rFonts w:ascii="宋体" w:hAnsi="宋体" w:cs="宋体"/>
                <w:kern w:val="0"/>
                <w:sz w:val="18"/>
                <w:szCs w:val="18"/>
              </w:rPr>
              <w:t>5560EI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-B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E35F7" w:rsidRDefault="00FE35F7" w:rsidP="00FE3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BFD-MAD检测端口</w:t>
            </w: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FE35F7" w:rsidRDefault="00FE35F7" w:rsidP="00FE35F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T2/0/50</w:t>
            </w:r>
          </w:p>
        </w:tc>
      </w:tr>
    </w:tbl>
    <w:p w:rsidR="00F85FD5" w:rsidRDefault="00F85FD5" w:rsidP="00F85FD5">
      <w:pPr>
        <w:outlineLvl w:val="2"/>
        <w:rPr>
          <w:b/>
          <w:sz w:val="28"/>
          <w:szCs w:val="28"/>
        </w:rPr>
      </w:pPr>
      <w:bookmarkStart w:id="28" w:name="_Toc421605289"/>
      <w:r w:rsidRPr="00E742EB">
        <w:rPr>
          <w:rFonts w:hint="eastAsia"/>
          <w:b/>
          <w:sz w:val="28"/>
          <w:szCs w:val="28"/>
        </w:rPr>
        <w:t>3.</w:t>
      </w:r>
      <w:r>
        <w:rPr>
          <w:rFonts w:hint="eastAsia"/>
          <w:b/>
          <w:sz w:val="28"/>
          <w:szCs w:val="28"/>
        </w:rPr>
        <w:t>1</w:t>
      </w:r>
      <w:r w:rsidRPr="00E742EB">
        <w:rPr>
          <w:rFonts w:hint="eastAsia"/>
          <w:b/>
          <w:sz w:val="28"/>
          <w:szCs w:val="28"/>
        </w:rPr>
        <w:t>.</w:t>
      </w:r>
      <w:r w:rsidR="00357312">
        <w:rPr>
          <w:b/>
          <w:sz w:val="28"/>
          <w:szCs w:val="28"/>
        </w:rPr>
        <w:t>7</w:t>
      </w:r>
      <w:r w:rsidRPr="00E742EB">
        <w:rPr>
          <w:rFonts w:hint="eastAsia"/>
          <w:b/>
          <w:sz w:val="28"/>
          <w:szCs w:val="28"/>
        </w:rPr>
        <w:t>交换机</w:t>
      </w:r>
      <w:r>
        <w:rPr>
          <w:rFonts w:hint="eastAsia"/>
          <w:b/>
          <w:sz w:val="28"/>
          <w:szCs w:val="28"/>
        </w:rPr>
        <w:t xml:space="preserve">H3C </w:t>
      </w:r>
      <w:r w:rsidR="00740365">
        <w:rPr>
          <w:b/>
          <w:sz w:val="28"/>
          <w:szCs w:val="28"/>
        </w:rPr>
        <w:t>12510X</w:t>
      </w:r>
      <w:r w:rsidR="00357312">
        <w:rPr>
          <w:rFonts w:hint="eastAsia"/>
          <w:b/>
          <w:sz w:val="28"/>
          <w:szCs w:val="28"/>
        </w:rPr>
        <w:t>堆叠</w:t>
      </w:r>
      <w:bookmarkEnd w:id="28"/>
    </w:p>
    <w:tbl>
      <w:tblPr>
        <w:tblpPr w:leftFromText="180" w:rightFromText="180" w:vertAnchor="text" w:tblpY="1"/>
        <w:tblOverlap w:val="never"/>
        <w:tblW w:w="9134" w:type="dxa"/>
        <w:tblLook w:val="04A0" w:firstRow="1" w:lastRow="0" w:firstColumn="1" w:lastColumn="0" w:noHBand="0" w:noVBand="1"/>
      </w:tblPr>
      <w:tblGrid>
        <w:gridCol w:w="1838"/>
        <w:gridCol w:w="1026"/>
        <w:gridCol w:w="1822"/>
        <w:gridCol w:w="1830"/>
        <w:gridCol w:w="1701"/>
        <w:gridCol w:w="1026"/>
      </w:tblGrid>
      <w:tr w:rsidR="00F85FD5" w:rsidRPr="00E742EB" w:rsidTr="00FC761E">
        <w:trPr>
          <w:trHeight w:val="270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85FD5" w:rsidRPr="00E742EB" w:rsidRDefault="00F85FD5" w:rsidP="001A1EC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E742EB">
              <w:rPr>
                <w:rFonts w:ascii="宋体" w:hAnsi="宋体" w:cs="宋体" w:hint="eastAsia"/>
                <w:kern w:val="0"/>
                <w:sz w:val="18"/>
                <w:szCs w:val="18"/>
              </w:rPr>
              <w:t>本端设备</w:t>
            </w:r>
            <w:proofErr w:type="gramEnd"/>
          </w:p>
        </w:tc>
        <w:tc>
          <w:tcPr>
            <w:tcW w:w="10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85FD5" w:rsidRPr="00E742EB" w:rsidRDefault="00F85FD5" w:rsidP="001A1EC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gramStart"/>
            <w:r w:rsidRPr="00E742EB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本端端口</w:t>
            </w:r>
            <w:proofErr w:type="gramEnd"/>
          </w:p>
        </w:tc>
        <w:tc>
          <w:tcPr>
            <w:tcW w:w="1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85FD5" w:rsidRPr="00E742EB" w:rsidRDefault="004A2CE1" w:rsidP="001A1EC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端口模式</w:t>
            </w:r>
          </w:p>
        </w:tc>
        <w:tc>
          <w:tcPr>
            <w:tcW w:w="18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85FD5" w:rsidRPr="00E742EB" w:rsidRDefault="00F85FD5" w:rsidP="001A1EC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742EB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85FD5" w:rsidRPr="00E742EB" w:rsidRDefault="004A2CE1" w:rsidP="001A1EC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端口模式</w:t>
            </w:r>
          </w:p>
        </w:tc>
        <w:tc>
          <w:tcPr>
            <w:tcW w:w="9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85FD5" w:rsidRPr="00E742EB" w:rsidRDefault="00F85FD5" w:rsidP="001A1EC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742EB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对端端口</w:t>
            </w:r>
          </w:p>
        </w:tc>
      </w:tr>
      <w:tr w:rsidR="00977112" w:rsidRPr="00E742EB" w:rsidTr="00FC761E">
        <w:trPr>
          <w:trHeight w:val="270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77112" w:rsidRPr="00E742EB" w:rsidRDefault="009C65D0" w:rsidP="001A1EC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RJ03-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H3C-</w:t>
            </w:r>
            <w:r w:rsidR="007403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12510X</w:t>
            </w:r>
            <w:r w:rsidR="00977112" w:rsidRPr="00E742EB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-A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77112" w:rsidRPr="00BD48DC" w:rsidRDefault="00792D64" w:rsidP="001A1EC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T</w:t>
            </w:r>
            <w:r w:rsidR="00BD48DC" w:rsidRPr="00BD48DC">
              <w:rPr>
                <w:rFonts w:ascii="宋体" w:hAnsi="宋体" w:cs="宋体"/>
                <w:kern w:val="0"/>
                <w:sz w:val="18"/>
                <w:szCs w:val="18"/>
              </w:rPr>
              <w:t>1/</w:t>
            </w:r>
            <w:r w:rsidR="005C6B09">
              <w:rPr>
                <w:rFonts w:ascii="宋体" w:hAnsi="宋体" w:cs="宋体"/>
                <w:kern w:val="0"/>
                <w:sz w:val="18"/>
                <w:szCs w:val="18"/>
              </w:rPr>
              <w:t>3</w:t>
            </w:r>
            <w:r w:rsidR="00BD48DC" w:rsidRPr="00BD48DC">
              <w:rPr>
                <w:rFonts w:ascii="宋体" w:hAnsi="宋体" w:cs="宋体"/>
                <w:kern w:val="0"/>
                <w:sz w:val="18"/>
                <w:szCs w:val="18"/>
              </w:rPr>
              <w:t>/0/1</w:t>
            </w:r>
            <w:r w:rsidR="001A1ECB">
              <w:rPr>
                <w:rFonts w:ascii="宋体" w:hAnsi="宋体" w:cs="宋体"/>
                <w:kern w:val="0"/>
                <w:sz w:val="18"/>
                <w:szCs w:val="18"/>
              </w:rPr>
              <w:t>2</w:t>
            </w:r>
          </w:p>
          <w:p w:rsidR="00BD48DC" w:rsidRPr="00357312" w:rsidRDefault="00792D64" w:rsidP="001A1ECB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T</w:t>
            </w:r>
            <w:r w:rsidR="00BD48DC" w:rsidRPr="00BD48DC">
              <w:rPr>
                <w:rFonts w:ascii="宋体" w:hAnsi="宋体" w:cs="宋体"/>
                <w:kern w:val="0"/>
                <w:sz w:val="18"/>
                <w:szCs w:val="18"/>
              </w:rPr>
              <w:t>1/</w:t>
            </w:r>
            <w:r w:rsidR="005C6B09">
              <w:rPr>
                <w:rFonts w:ascii="宋体" w:hAnsi="宋体" w:cs="宋体"/>
                <w:kern w:val="0"/>
                <w:sz w:val="18"/>
                <w:szCs w:val="18"/>
              </w:rPr>
              <w:t>4</w:t>
            </w:r>
            <w:r w:rsidR="00BD48DC" w:rsidRPr="00BD48DC">
              <w:rPr>
                <w:rFonts w:ascii="宋体" w:hAnsi="宋体" w:cs="宋体"/>
                <w:kern w:val="0"/>
                <w:sz w:val="18"/>
                <w:szCs w:val="18"/>
              </w:rPr>
              <w:t>/0/1</w:t>
            </w:r>
            <w:r w:rsidR="001A1ECB">
              <w:rPr>
                <w:rFonts w:ascii="宋体" w:hAnsi="宋体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77112" w:rsidRPr="00E742EB" w:rsidRDefault="00740365" w:rsidP="001A1EC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IRF端口模式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77112" w:rsidRPr="00E742EB" w:rsidRDefault="00FC761E" w:rsidP="001A1EC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RJ04-</w:t>
            </w:r>
            <w:r w:rsidR="009C65D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H3C-</w:t>
            </w:r>
            <w:r w:rsidR="007403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12510X</w:t>
            </w:r>
            <w:r w:rsidR="00977112" w:rsidRPr="00E742EB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-B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77112" w:rsidRPr="00E742EB" w:rsidRDefault="00740365" w:rsidP="001A1EC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IRF端口模式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8DC" w:rsidRPr="00BD48DC" w:rsidRDefault="00792D64" w:rsidP="001A1EC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T</w:t>
            </w:r>
            <w:r w:rsidR="00BD48DC">
              <w:rPr>
                <w:rFonts w:ascii="宋体" w:hAnsi="宋体" w:cs="宋体"/>
                <w:kern w:val="0"/>
                <w:sz w:val="18"/>
                <w:szCs w:val="18"/>
              </w:rPr>
              <w:t>2</w:t>
            </w:r>
            <w:r w:rsidR="00BD48DC" w:rsidRPr="00BD48DC">
              <w:rPr>
                <w:rFonts w:ascii="宋体" w:hAnsi="宋体" w:cs="宋体"/>
                <w:kern w:val="0"/>
                <w:sz w:val="18"/>
                <w:szCs w:val="18"/>
              </w:rPr>
              <w:t>/</w:t>
            </w:r>
            <w:r w:rsidR="005C6B09">
              <w:rPr>
                <w:rFonts w:ascii="宋体" w:hAnsi="宋体" w:cs="宋体"/>
                <w:kern w:val="0"/>
                <w:sz w:val="18"/>
                <w:szCs w:val="18"/>
              </w:rPr>
              <w:t>3</w:t>
            </w:r>
            <w:r w:rsidR="00BD48DC" w:rsidRPr="00BD48DC">
              <w:rPr>
                <w:rFonts w:ascii="宋体" w:hAnsi="宋体" w:cs="宋体"/>
                <w:kern w:val="0"/>
                <w:sz w:val="18"/>
                <w:szCs w:val="18"/>
              </w:rPr>
              <w:t>/0/1</w:t>
            </w:r>
            <w:r w:rsidR="001A1ECB">
              <w:rPr>
                <w:rFonts w:ascii="宋体" w:hAnsi="宋体" w:cs="宋体"/>
                <w:kern w:val="0"/>
                <w:sz w:val="18"/>
                <w:szCs w:val="18"/>
              </w:rPr>
              <w:t>2</w:t>
            </w:r>
          </w:p>
          <w:p w:rsidR="00977112" w:rsidRPr="00357312" w:rsidRDefault="00792D64" w:rsidP="001A1ECB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T</w:t>
            </w:r>
            <w:r w:rsidR="00BD48DC">
              <w:rPr>
                <w:rFonts w:ascii="宋体" w:hAnsi="宋体" w:cs="宋体"/>
                <w:kern w:val="0"/>
                <w:sz w:val="18"/>
                <w:szCs w:val="18"/>
              </w:rPr>
              <w:t>2</w:t>
            </w:r>
            <w:r w:rsidR="005C6B09">
              <w:rPr>
                <w:rFonts w:ascii="宋体" w:hAnsi="宋体" w:cs="宋体"/>
                <w:kern w:val="0"/>
                <w:sz w:val="18"/>
                <w:szCs w:val="18"/>
              </w:rPr>
              <w:t>/4</w:t>
            </w:r>
            <w:r w:rsidR="00BD48DC" w:rsidRPr="00BD48DC">
              <w:rPr>
                <w:rFonts w:ascii="宋体" w:hAnsi="宋体" w:cs="宋体"/>
                <w:kern w:val="0"/>
                <w:sz w:val="18"/>
                <w:szCs w:val="18"/>
              </w:rPr>
              <w:t>/0/1</w:t>
            </w:r>
            <w:r w:rsidR="001A1ECB">
              <w:rPr>
                <w:rFonts w:ascii="宋体" w:hAnsi="宋体" w:cs="宋体"/>
                <w:kern w:val="0"/>
                <w:sz w:val="18"/>
                <w:szCs w:val="18"/>
              </w:rPr>
              <w:t>2</w:t>
            </w:r>
          </w:p>
        </w:tc>
      </w:tr>
      <w:tr w:rsidR="009C65D0" w:rsidRPr="00E742EB" w:rsidTr="00FC761E">
        <w:trPr>
          <w:trHeight w:val="270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65D0" w:rsidRPr="00E742EB" w:rsidRDefault="009C65D0" w:rsidP="009C65D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RJ03-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H3C-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12510X</w:t>
            </w:r>
            <w:r w:rsidRPr="00E742EB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-A</w:t>
            </w:r>
          </w:p>
        </w:tc>
        <w:tc>
          <w:tcPr>
            <w:tcW w:w="10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65D0" w:rsidRDefault="005C6B09" w:rsidP="009C65D0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T1/3</w:t>
            </w:r>
            <w:r w:rsidR="009C65D0">
              <w:rPr>
                <w:rFonts w:ascii="宋体" w:hAnsi="宋体" w:cs="宋体" w:hint="eastAsia"/>
                <w:kern w:val="0"/>
                <w:sz w:val="18"/>
                <w:szCs w:val="18"/>
              </w:rPr>
              <w:t>/0/11</w:t>
            </w:r>
          </w:p>
        </w:tc>
        <w:tc>
          <w:tcPr>
            <w:tcW w:w="1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65D0" w:rsidRDefault="009C65D0" w:rsidP="009C65D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BFD-MAD检测端口</w:t>
            </w:r>
          </w:p>
        </w:tc>
        <w:tc>
          <w:tcPr>
            <w:tcW w:w="18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65D0" w:rsidRDefault="009C65D0" w:rsidP="009C65D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H3C 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12510X</w:t>
            </w:r>
            <w:r w:rsidRPr="00E742EB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-B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65D0" w:rsidRDefault="009C65D0" w:rsidP="009C65D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BFD-MAD检测端口</w:t>
            </w:r>
          </w:p>
        </w:tc>
        <w:tc>
          <w:tcPr>
            <w:tcW w:w="9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65D0" w:rsidRDefault="005C6B09" w:rsidP="009C65D0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T2/3</w:t>
            </w:r>
            <w:r w:rsidR="009C65D0">
              <w:rPr>
                <w:rFonts w:ascii="宋体" w:hAnsi="宋体" w:cs="宋体" w:hint="eastAsia"/>
                <w:kern w:val="0"/>
                <w:sz w:val="18"/>
                <w:szCs w:val="18"/>
              </w:rPr>
              <w:t>/0/1</w:t>
            </w:r>
            <w:r w:rsidR="009C65D0">
              <w:rPr>
                <w:rFonts w:ascii="宋体" w:hAnsi="宋体" w:cs="宋体"/>
                <w:kern w:val="0"/>
                <w:sz w:val="18"/>
                <w:szCs w:val="18"/>
              </w:rPr>
              <w:t>1</w:t>
            </w:r>
          </w:p>
        </w:tc>
      </w:tr>
    </w:tbl>
    <w:p w:rsidR="004A2CE1" w:rsidRDefault="004A2CE1" w:rsidP="004409DA">
      <w:pPr>
        <w:outlineLvl w:val="2"/>
        <w:rPr>
          <w:b/>
          <w:sz w:val="28"/>
          <w:szCs w:val="28"/>
        </w:rPr>
      </w:pPr>
      <w:bookmarkStart w:id="29" w:name="_Toc421605290"/>
      <w:r w:rsidRPr="00E742EB">
        <w:rPr>
          <w:rFonts w:hint="eastAsia"/>
          <w:b/>
          <w:sz w:val="28"/>
          <w:szCs w:val="28"/>
        </w:rPr>
        <w:t>3.</w:t>
      </w:r>
      <w:r>
        <w:rPr>
          <w:rFonts w:hint="eastAsia"/>
          <w:b/>
          <w:sz w:val="28"/>
          <w:szCs w:val="28"/>
        </w:rPr>
        <w:t>1</w:t>
      </w:r>
      <w:r w:rsidRPr="00E742EB">
        <w:rPr>
          <w:rFonts w:hint="eastAsia"/>
          <w:b/>
          <w:sz w:val="28"/>
          <w:szCs w:val="28"/>
        </w:rPr>
        <w:t>.</w:t>
      </w:r>
      <w:r>
        <w:rPr>
          <w:b/>
          <w:sz w:val="28"/>
          <w:szCs w:val="28"/>
        </w:rPr>
        <w:t>8</w:t>
      </w:r>
      <w:r w:rsidRPr="00E742EB">
        <w:rPr>
          <w:rFonts w:hint="eastAsia"/>
          <w:b/>
          <w:sz w:val="28"/>
          <w:szCs w:val="28"/>
        </w:rPr>
        <w:t>交换机</w:t>
      </w:r>
      <w:r>
        <w:rPr>
          <w:rFonts w:hint="eastAsia"/>
          <w:b/>
          <w:sz w:val="28"/>
          <w:szCs w:val="28"/>
        </w:rPr>
        <w:t xml:space="preserve">H3C </w:t>
      </w:r>
      <w:r w:rsidR="00AC3599">
        <w:rPr>
          <w:b/>
          <w:sz w:val="28"/>
          <w:szCs w:val="28"/>
        </w:rPr>
        <w:t>5820V2</w:t>
      </w:r>
      <w:r>
        <w:rPr>
          <w:rFonts w:hint="eastAsia"/>
          <w:b/>
          <w:sz w:val="28"/>
          <w:szCs w:val="28"/>
        </w:rPr>
        <w:t>堆叠</w:t>
      </w:r>
      <w:bookmarkEnd w:id="29"/>
    </w:p>
    <w:tbl>
      <w:tblPr>
        <w:tblW w:w="8968" w:type="dxa"/>
        <w:tblInd w:w="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992"/>
        <w:gridCol w:w="1696"/>
        <w:gridCol w:w="1848"/>
        <w:gridCol w:w="1271"/>
        <w:gridCol w:w="1276"/>
      </w:tblGrid>
      <w:tr w:rsidR="004A2CE1" w:rsidRPr="00215956" w:rsidTr="00FC761E">
        <w:trPr>
          <w:trHeight w:val="270"/>
        </w:trPr>
        <w:tc>
          <w:tcPr>
            <w:tcW w:w="1885" w:type="dxa"/>
            <w:shd w:val="clear" w:color="000000" w:fill="FFFF00"/>
            <w:noWrap/>
            <w:vAlign w:val="bottom"/>
            <w:hideMark/>
          </w:tcPr>
          <w:p w:rsidR="004A2CE1" w:rsidRPr="00215956" w:rsidRDefault="004A2CE1" w:rsidP="009C68E4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proofErr w:type="gramStart"/>
            <w:r w:rsidRPr="00215956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本端设备</w:t>
            </w:r>
            <w:proofErr w:type="gramEnd"/>
          </w:p>
        </w:tc>
        <w:tc>
          <w:tcPr>
            <w:tcW w:w="992" w:type="dxa"/>
            <w:shd w:val="clear" w:color="000000" w:fill="FFFF00"/>
            <w:noWrap/>
            <w:vAlign w:val="center"/>
            <w:hideMark/>
          </w:tcPr>
          <w:p w:rsidR="004A2CE1" w:rsidRPr="00215956" w:rsidRDefault="004A2CE1" w:rsidP="009C68E4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proofErr w:type="gramStart"/>
            <w:r w:rsidRPr="00215956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本端端口</w:t>
            </w:r>
            <w:proofErr w:type="gramEnd"/>
          </w:p>
        </w:tc>
        <w:tc>
          <w:tcPr>
            <w:tcW w:w="1696" w:type="dxa"/>
            <w:shd w:val="clear" w:color="000000" w:fill="FFFF00"/>
            <w:noWrap/>
            <w:vAlign w:val="center"/>
            <w:hideMark/>
          </w:tcPr>
          <w:p w:rsidR="004A2CE1" w:rsidRPr="00215956" w:rsidRDefault="004A2CE1" w:rsidP="009C68E4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端口模式</w:t>
            </w:r>
          </w:p>
        </w:tc>
        <w:tc>
          <w:tcPr>
            <w:tcW w:w="1848" w:type="dxa"/>
            <w:shd w:val="clear" w:color="000000" w:fill="FFFF00"/>
            <w:noWrap/>
            <w:vAlign w:val="center"/>
            <w:hideMark/>
          </w:tcPr>
          <w:p w:rsidR="004A2CE1" w:rsidRPr="00215956" w:rsidRDefault="004A2CE1" w:rsidP="009C68E4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215956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对端设备</w:t>
            </w:r>
          </w:p>
        </w:tc>
        <w:tc>
          <w:tcPr>
            <w:tcW w:w="1271" w:type="dxa"/>
            <w:shd w:val="clear" w:color="000000" w:fill="FFFF00"/>
            <w:noWrap/>
            <w:vAlign w:val="center"/>
            <w:hideMark/>
          </w:tcPr>
          <w:p w:rsidR="004A2CE1" w:rsidRPr="00215956" w:rsidRDefault="004A2CE1" w:rsidP="009C68E4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端口模式</w:t>
            </w:r>
          </w:p>
        </w:tc>
        <w:tc>
          <w:tcPr>
            <w:tcW w:w="1276" w:type="dxa"/>
            <w:shd w:val="clear" w:color="000000" w:fill="FFFF00"/>
            <w:noWrap/>
            <w:vAlign w:val="center"/>
            <w:hideMark/>
          </w:tcPr>
          <w:p w:rsidR="004A2CE1" w:rsidRPr="00215956" w:rsidRDefault="004A2CE1" w:rsidP="009C68E4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215956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对端端口</w:t>
            </w:r>
          </w:p>
        </w:tc>
      </w:tr>
      <w:tr w:rsidR="00AC3599" w:rsidRPr="00215956" w:rsidTr="00FC761E">
        <w:trPr>
          <w:trHeight w:val="540"/>
        </w:trPr>
        <w:tc>
          <w:tcPr>
            <w:tcW w:w="1885" w:type="dxa"/>
            <w:shd w:val="clear" w:color="auto" w:fill="auto"/>
            <w:noWrap/>
            <w:vAlign w:val="center"/>
            <w:hideMark/>
          </w:tcPr>
          <w:p w:rsidR="00AC3599" w:rsidRPr="00215956" w:rsidRDefault="00FC761E" w:rsidP="009C68E4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RJ05-</w:t>
            </w:r>
            <w:r w:rsidR="00AC3599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H</w:t>
            </w: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3C-S</w:t>
            </w:r>
            <w:r w:rsidR="00AC3599"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5820V2</w:t>
            </w:r>
            <w:r w:rsidR="00AC3599" w:rsidRPr="00215956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-A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AC3599" w:rsidRPr="005E6B1B" w:rsidRDefault="00792D64" w:rsidP="005E6B1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T</w:t>
            </w:r>
            <w:r w:rsidR="00020958">
              <w:rPr>
                <w:rFonts w:ascii="宋体" w:hAnsi="宋体" w:cs="宋体"/>
                <w:kern w:val="0"/>
                <w:sz w:val="18"/>
                <w:szCs w:val="18"/>
              </w:rPr>
              <w:t>1</w:t>
            </w:r>
            <w:r w:rsidR="00AC3599" w:rsidRPr="00020958">
              <w:rPr>
                <w:rFonts w:ascii="宋体" w:hAnsi="宋体" w:cs="宋体" w:hint="eastAsia"/>
                <w:kern w:val="0"/>
                <w:sz w:val="18"/>
                <w:szCs w:val="18"/>
              </w:rPr>
              <w:t>/0/</w:t>
            </w:r>
            <w:r w:rsidR="009332A8">
              <w:rPr>
                <w:rFonts w:ascii="宋体" w:hAnsi="宋体" w:cs="宋体"/>
                <w:kern w:val="0"/>
                <w:sz w:val="18"/>
                <w:szCs w:val="18"/>
              </w:rPr>
              <w:t>52</w:t>
            </w:r>
          </w:p>
        </w:tc>
        <w:tc>
          <w:tcPr>
            <w:tcW w:w="1696" w:type="dxa"/>
            <w:shd w:val="clear" w:color="auto" w:fill="auto"/>
            <w:noWrap/>
            <w:vAlign w:val="center"/>
            <w:hideMark/>
          </w:tcPr>
          <w:p w:rsidR="00AC3599" w:rsidRPr="00215956" w:rsidRDefault="00AC3599" w:rsidP="009C68E4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IRF端口模式</w:t>
            </w:r>
            <w:r w:rsidRPr="00215956"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1848" w:type="dxa"/>
            <w:shd w:val="clear" w:color="auto" w:fill="auto"/>
            <w:noWrap/>
            <w:vAlign w:val="center"/>
            <w:hideMark/>
          </w:tcPr>
          <w:p w:rsidR="00AC3599" w:rsidRPr="00215956" w:rsidRDefault="00FC761E" w:rsidP="009C68E4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RJ06-</w:t>
            </w:r>
            <w:r w:rsidR="00AC3599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H</w:t>
            </w: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3C-S</w:t>
            </w:r>
            <w:r w:rsidR="00AC3599" w:rsidRPr="004A2CE1"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5820V2</w:t>
            </w:r>
            <w:r w:rsidR="00AC3599" w:rsidRPr="00215956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-B</w:t>
            </w:r>
          </w:p>
        </w:tc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AC3599" w:rsidRPr="00215956" w:rsidRDefault="00AC3599" w:rsidP="009C68E4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IRF端口模式</w:t>
            </w:r>
            <w:r w:rsidRPr="00215956"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AC3599" w:rsidRPr="005E6B1B" w:rsidRDefault="00792D64" w:rsidP="005E6B1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T</w:t>
            </w:r>
            <w:r w:rsidR="00020958">
              <w:rPr>
                <w:rFonts w:ascii="宋体" w:hAnsi="宋体" w:cs="宋体"/>
                <w:kern w:val="0"/>
                <w:sz w:val="18"/>
                <w:szCs w:val="18"/>
              </w:rPr>
              <w:t>2</w:t>
            </w:r>
            <w:r w:rsidR="00020958" w:rsidRPr="00020958">
              <w:rPr>
                <w:rFonts w:ascii="宋体" w:hAnsi="宋体" w:cs="宋体" w:hint="eastAsia"/>
                <w:kern w:val="0"/>
                <w:sz w:val="18"/>
                <w:szCs w:val="18"/>
              </w:rPr>
              <w:t>/0/</w:t>
            </w:r>
            <w:r w:rsidR="009332A8">
              <w:rPr>
                <w:rFonts w:ascii="宋体" w:hAnsi="宋体" w:cs="宋体"/>
                <w:kern w:val="0"/>
                <w:sz w:val="18"/>
                <w:szCs w:val="18"/>
              </w:rPr>
              <w:t>52</w:t>
            </w:r>
          </w:p>
        </w:tc>
      </w:tr>
      <w:tr w:rsidR="00FC761E" w:rsidRPr="00215956" w:rsidTr="00FC761E">
        <w:trPr>
          <w:trHeight w:val="384"/>
        </w:trPr>
        <w:tc>
          <w:tcPr>
            <w:tcW w:w="1885" w:type="dxa"/>
            <w:shd w:val="clear" w:color="auto" w:fill="auto"/>
            <w:noWrap/>
            <w:vAlign w:val="center"/>
          </w:tcPr>
          <w:p w:rsidR="00FC761E" w:rsidRDefault="00FC761E" w:rsidP="00FC761E">
            <w:pPr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RJ05-</w:t>
            </w:r>
            <w:r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H</w:t>
            </w: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3C-S5820V2</w:t>
            </w:r>
            <w:r w:rsidRPr="00215956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-A</w:t>
            </w: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FC761E" w:rsidRDefault="00FC761E" w:rsidP="00FC761E">
            <w:pPr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T1</w:t>
            </w:r>
            <w:r w:rsidRPr="00020958">
              <w:rPr>
                <w:rFonts w:ascii="宋体" w:hAnsi="宋体" w:cs="宋体" w:hint="eastAsia"/>
                <w:kern w:val="0"/>
                <w:sz w:val="18"/>
                <w:szCs w:val="18"/>
              </w:rPr>
              <w:t>/0/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51</w:t>
            </w:r>
          </w:p>
        </w:tc>
        <w:tc>
          <w:tcPr>
            <w:tcW w:w="1696" w:type="dxa"/>
            <w:shd w:val="clear" w:color="auto" w:fill="auto"/>
            <w:noWrap/>
            <w:vAlign w:val="center"/>
          </w:tcPr>
          <w:p w:rsidR="00FC761E" w:rsidRDefault="00FC761E" w:rsidP="00FC761E">
            <w:pPr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BFD-MAD检测端口</w:t>
            </w:r>
          </w:p>
        </w:tc>
        <w:tc>
          <w:tcPr>
            <w:tcW w:w="1848" w:type="dxa"/>
            <w:shd w:val="clear" w:color="auto" w:fill="auto"/>
            <w:noWrap/>
            <w:vAlign w:val="center"/>
          </w:tcPr>
          <w:p w:rsidR="00FC761E" w:rsidRPr="00215956" w:rsidRDefault="00FC761E" w:rsidP="00FC761E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RJ06-</w:t>
            </w:r>
            <w:r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H</w:t>
            </w: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3C-S</w:t>
            </w:r>
            <w:r w:rsidRPr="004A2CE1"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5820V2</w:t>
            </w:r>
            <w:r w:rsidRPr="00215956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-B</w:t>
            </w:r>
          </w:p>
        </w:tc>
        <w:tc>
          <w:tcPr>
            <w:tcW w:w="1271" w:type="dxa"/>
            <w:shd w:val="clear" w:color="auto" w:fill="auto"/>
            <w:noWrap/>
            <w:vAlign w:val="center"/>
          </w:tcPr>
          <w:p w:rsidR="00FC761E" w:rsidRDefault="00FC761E" w:rsidP="00FC761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BFD-MAD检测端口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:rsidR="00FC761E" w:rsidRDefault="00FC761E" w:rsidP="00FC761E">
            <w:pPr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T2</w:t>
            </w:r>
            <w:r w:rsidRPr="00020958">
              <w:rPr>
                <w:rFonts w:ascii="宋体" w:hAnsi="宋体" w:cs="宋体" w:hint="eastAsia"/>
                <w:kern w:val="0"/>
                <w:sz w:val="18"/>
                <w:szCs w:val="18"/>
              </w:rPr>
              <w:t>/0/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51</w:t>
            </w:r>
          </w:p>
        </w:tc>
      </w:tr>
      <w:tr w:rsidR="005E6B1B" w:rsidRPr="00215956" w:rsidTr="00FC761E">
        <w:trPr>
          <w:trHeight w:val="552"/>
        </w:trPr>
        <w:tc>
          <w:tcPr>
            <w:tcW w:w="1885" w:type="dxa"/>
            <w:shd w:val="clear" w:color="auto" w:fill="auto"/>
            <w:noWrap/>
            <w:vAlign w:val="center"/>
            <w:hideMark/>
          </w:tcPr>
          <w:p w:rsidR="005E6B1B" w:rsidRPr="00215956" w:rsidRDefault="00FC761E" w:rsidP="005E6B1B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RJ09-</w:t>
            </w:r>
            <w:r w:rsidR="005E6B1B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H</w:t>
            </w: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3C-S</w:t>
            </w:r>
            <w:r w:rsidR="005E6B1B"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5820V2</w:t>
            </w:r>
            <w:r w:rsidR="005E6B1B" w:rsidRPr="00215956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-</w:t>
            </w:r>
            <w:r w:rsidR="005E6B1B"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C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5E6B1B" w:rsidRPr="005E6B1B" w:rsidRDefault="005E6B1B" w:rsidP="005E6B1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T1</w:t>
            </w:r>
            <w:r w:rsidRPr="00020958">
              <w:rPr>
                <w:rFonts w:ascii="宋体" w:hAnsi="宋体" w:cs="宋体" w:hint="eastAsia"/>
                <w:kern w:val="0"/>
                <w:sz w:val="18"/>
                <w:szCs w:val="18"/>
              </w:rPr>
              <w:t>/0/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5</w:t>
            </w:r>
            <w:r w:rsidR="009332A8">
              <w:rPr>
                <w:rFonts w:ascii="宋体" w:hAnsi="宋体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1696" w:type="dxa"/>
            <w:shd w:val="clear" w:color="auto" w:fill="auto"/>
            <w:noWrap/>
            <w:vAlign w:val="center"/>
            <w:hideMark/>
          </w:tcPr>
          <w:p w:rsidR="005E6B1B" w:rsidRPr="00215956" w:rsidRDefault="005E6B1B" w:rsidP="005E6B1B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IRF端口模式</w:t>
            </w:r>
            <w:r w:rsidRPr="00215956"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1848" w:type="dxa"/>
            <w:shd w:val="clear" w:color="auto" w:fill="auto"/>
            <w:noWrap/>
            <w:vAlign w:val="center"/>
            <w:hideMark/>
          </w:tcPr>
          <w:p w:rsidR="005E6B1B" w:rsidRPr="00215956" w:rsidRDefault="00FC761E" w:rsidP="005E6B1B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RJ10-</w:t>
            </w:r>
            <w:r w:rsidR="005E6B1B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H</w:t>
            </w: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3C-S</w:t>
            </w:r>
            <w:r w:rsidR="005E6B1B" w:rsidRPr="004A2CE1"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5820V2</w:t>
            </w:r>
            <w:r w:rsidR="005E6B1B" w:rsidRPr="00215956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-</w:t>
            </w:r>
            <w:r w:rsidR="005E6B1B"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D</w:t>
            </w:r>
          </w:p>
        </w:tc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5E6B1B" w:rsidRPr="00215956" w:rsidRDefault="005E6B1B" w:rsidP="005E6B1B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IRF端口模式</w:t>
            </w:r>
            <w:r w:rsidRPr="00215956"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5E6B1B" w:rsidRPr="005E6B1B" w:rsidRDefault="005E6B1B" w:rsidP="005E6B1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T2</w:t>
            </w:r>
            <w:r w:rsidRPr="00020958">
              <w:rPr>
                <w:rFonts w:ascii="宋体" w:hAnsi="宋体" w:cs="宋体" w:hint="eastAsia"/>
                <w:kern w:val="0"/>
                <w:sz w:val="18"/>
                <w:szCs w:val="18"/>
              </w:rPr>
              <w:t>/0/</w:t>
            </w:r>
            <w:r w:rsidR="009332A8">
              <w:rPr>
                <w:rFonts w:ascii="宋体" w:hAnsi="宋体" w:cs="宋体"/>
                <w:kern w:val="0"/>
                <w:sz w:val="18"/>
                <w:szCs w:val="18"/>
              </w:rPr>
              <w:t>52</w:t>
            </w:r>
          </w:p>
        </w:tc>
      </w:tr>
      <w:tr w:rsidR="005E6B1B" w:rsidRPr="00215956" w:rsidTr="00FC761E">
        <w:trPr>
          <w:trHeight w:val="372"/>
        </w:trPr>
        <w:tc>
          <w:tcPr>
            <w:tcW w:w="1885" w:type="dxa"/>
            <w:shd w:val="clear" w:color="auto" w:fill="auto"/>
            <w:noWrap/>
            <w:vAlign w:val="center"/>
          </w:tcPr>
          <w:p w:rsidR="005E6B1B" w:rsidRDefault="00FC761E" w:rsidP="005E6B1B">
            <w:pPr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RJ09-</w:t>
            </w:r>
            <w:r w:rsidR="005E6B1B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H</w:t>
            </w: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3C-S</w:t>
            </w:r>
            <w:r w:rsidR="005E6B1B"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5820V2</w:t>
            </w:r>
            <w:r w:rsidR="005E6B1B" w:rsidRPr="00215956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-</w:t>
            </w:r>
            <w:r w:rsidR="005E6B1B"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C</w:t>
            </w: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5E6B1B" w:rsidRDefault="005E6B1B" w:rsidP="005E6B1B">
            <w:pPr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T1</w:t>
            </w:r>
            <w:r w:rsidRPr="00020958">
              <w:rPr>
                <w:rFonts w:ascii="宋体" w:hAnsi="宋体" w:cs="宋体" w:hint="eastAsia"/>
                <w:kern w:val="0"/>
                <w:sz w:val="18"/>
                <w:szCs w:val="18"/>
              </w:rPr>
              <w:t>/0/</w:t>
            </w:r>
            <w:r w:rsidR="009332A8">
              <w:rPr>
                <w:rFonts w:ascii="宋体" w:hAnsi="宋体" w:cs="宋体"/>
                <w:kern w:val="0"/>
                <w:sz w:val="18"/>
                <w:szCs w:val="18"/>
              </w:rPr>
              <w:t>51</w:t>
            </w:r>
          </w:p>
        </w:tc>
        <w:tc>
          <w:tcPr>
            <w:tcW w:w="1696" w:type="dxa"/>
            <w:shd w:val="clear" w:color="auto" w:fill="auto"/>
            <w:noWrap/>
            <w:vAlign w:val="center"/>
          </w:tcPr>
          <w:p w:rsidR="005E6B1B" w:rsidRDefault="005E6B1B" w:rsidP="005E6B1B">
            <w:pPr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BFD-MAD检测端口</w:t>
            </w:r>
          </w:p>
        </w:tc>
        <w:tc>
          <w:tcPr>
            <w:tcW w:w="1848" w:type="dxa"/>
            <w:shd w:val="clear" w:color="auto" w:fill="auto"/>
            <w:noWrap/>
            <w:vAlign w:val="center"/>
          </w:tcPr>
          <w:p w:rsidR="005E6B1B" w:rsidRPr="00215956" w:rsidRDefault="00FC761E" w:rsidP="005E6B1B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RJ10-</w:t>
            </w:r>
            <w:r w:rsidR="005E6B1B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H</w:t>
            </w: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3C-S</w:t>
            </w:r>
            <w:r w:rsidR="005E6B1B" w:rsidRPr="004A2CE1"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5820V2</w:t>
            </w:r>
            <w:r w:rsidR="005E6B1B" w:rsidRPr="00215956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-</w:t>
            </w:r>
            <w:r w:rsidR="005E6B1B"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D</w:t>
            </w:r>
          </w:p>
        </w:tc>
        <w:tc>
          <w:tcPr>
            <w:tcW w:w="1271" w:type="dxa"/>
            <w:shd w:val="clear" w:color="auto" w:fill="auto"/>
            <w:noWrap/>
            <w:vAlign w:val="center"/>
          </w:tcPr>
          <w:p w:rsidR="005E6B1B" w:rsidRDefault="005E6B1B" w:rsidP="005E6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BFD-MAD检测端口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:rsidR="005E6B1B" w:rsidRDefault="005E6B1B" w:rsidP="005E6B1B">
            <w:pPr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T2</w:t>
            </w:r>
            <w:r w:rsidRPr="00020958">
              <w:rPr>
                <w:rFonts w:ascii="宋体" w:hAnsi="宋体" w:cs="宋体" w:hint="eastAsia"/>
                <w:kern w:val="0"/>
                <w:sz w:val="18"/>
                <w:szCs w:val="18"/>
              </w:rPr>
              <w:t>/0/</w:t>
            </w:r>
            <w:r w:rsidR="009332A8">
              <w:rPr>
                <w:rFonts w:ascii="宋体" w:hAnsi="宋体" w:cs="宋体"/>
                <w:kern w:val="0"/>
                <w:sz w:val="18"/>
                <w:szCs w:val="18"/>
              </w:rPr>
              <w:t>51</w:t>
            </w:r>
          </w:p>
        </w:tc>
      </w:tr>
    </w:tbl>
    <w:p w:rsidR="00AC3599" w:rsidRDefault="00AC3599" w:rsidP="00AC3599">
      <w:pPr>
        <w:outlineLvl w:val="2"/>
        <w:rPr>
          <w:b/>
          <w:sz w:val="28"/>
          <w:szCs w:val="28"/>
        </w:rPr>
      </w:pPr>
      <w:bookmarkStart w:id="30" w:name="_Toc421605291"/>
      <w:r w:rsidRPr="00E742EB">
        <w:rPr>
          <w:rFonts w:hint="eastAsia"/>
          <w:b/>
          <w:sz w:val="28"/>
          <w:szCs w:val="28"/>
        </w:rPr>
        <w:t>3.</w:t>
      </w:r>
      <w:r>
        <w:rPr>
          <w:rFonts w:hint="eastAsia"/>
          <w:b/>
          <w:sz w:val="28"/>
          <w:szCs w:val="28"/>
        </w:rPr>
        <w:t>1</w:t>
      </w:r>
      <w:r w:rsidRPr="00E742EB">
        <w:rPr>
          <w:rFonts w:hint="eastAsia"/>
          <w:b/>
          <w:sz w:val="28"/>
          <w:szCs w:val="28"/>
        </w:rPr>
        <w:t>.</w:t>
      </w:r>
      <w:r w:rsidR="00530104">
        <w:rPr>
          <w:b/>
          <w:sz w:val="28"/>
          <w:szCs w:val="28"/>
        </w:rPr>
        <w:t>9</w:t>
      </w:r>
      <w:r w:rsidRPr="00E742EB">
        <w:rPr>
          <w:rFonts w:hint="eastAsia"/>
          <w:b/>
          <w:sz w:val="28"/>
          <w:szCs w:val="28"/>
        </w:rPr>
        <w:t>交换机</w:t>
      </w:r>
      <w:r>
        <w:rPr>
          <w:rFonts w:hint="eastAsia"/>
          <w:b/>
          <w:sz w:val="28"/>
          <w:szCs w:val="28"/>
        </w:rPr>
        <w:t xml:space="preserve">H3C </w:t>
      </w:r>
      <w:r>
        <w:rPr>
          <w:b/>
          <w:sz w:val="28"/>
          <w:szCs w:val="28"/>
        </w:rPr>
        <w:t>5560EI</w:t>
      </w:r>
      <w:r>
        <w:rPr>
          <w:rFonts w:hint="eastAsia"/>
          <w:b/>
          <w:sz w:val="28"/>
          <w:szCs w:val="28"/>
        </w:rPr>
        <w:t>堆叠</w:t>
      </w:r>
      <w:bookmarkEnd w:id="30"/>
    </w:p>
    <w:tbl>
      <w:tblPr>
        <w:tblW w:w="8968" w:type="dxa"/>
        <w:tblInd w:w="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992"/>
        <w:gridCol w:w="1696"/>
        <w:gridCol w:w="1848"/>
        <w:gridCol w:w="1271"/>
        <w:gridCol w:w="1276"/>
      </w:tblGrid>
      <w:tr w:rsidR="00AC3599" w:rsidRPr="00215956" w:rsidTr="00FC761E">
        <w:trPr>
          <w:trHeight w:val="270"/>
        </w:trPr>
        <w:tc>
          <w:tcPr>
            <w:tcW w:w="1885" w:type="dxa"/>
            <w:shd w:val="clear" w:color="000000" w:fill="FFFF00"/>
            <w:noWrap/>
            <w:vAlign w:val="bottom"/>
            <w:hideMark/>
          </w:tcPr>
          <w:p w:rsidR="00AC3599" w:rsidRPr="00215956" w:rsidRDefault="00AC3599" w:rsidP="009C68E4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proofErr w:type="gramStart"/>
            <w:r w:rsidRPr="00215956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本端设备</w:t>
            </w:r>
            <w:proofErr w:type="gramEnd"/>
          </w:p>
        </w:tc>
        <w:tc>
          <w:tcPr>
            <w:tcW w:w="992" w:type="dxa"/>
            <w:shd w:val="clear" w:color="000000" w:fill="FFFF00"/>
            <w:noWrap/>
            <w:vAlign w:val="center"/>
            <w:hideMark/>
          </w:tcPr>
          <w:p w:rsidR="00AC3599" w:rsidRPr="00215956" w:rsidRDefault="00AC3599" w:rsidP="009C68E4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proofErr w:type="gramStart"/>
            <w:r w:rsidRPr="00215956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本端端口</w:t>
            </w:r>
            <w:proofErr w:type="gramEnd"/>
          </w:p>
        </w:tc>
        <w:tc>
          <w:tcPr>
            <w:tcW w:w="1696" w:type="dxa"/>
            <w:shd w:val="clear" w:color="000000" w:fill="FFFF00"/>
            <w:noWrap/>
            <w:vAlign w:val="center"/>
            <w:hideMark/>
          </w:tcPr>
          <w:p w:rsidR="00AC3599" w:rsidRPr="00215956" w:rsidRDefault="00AC3599" w:rsidP="009C68E4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端口模式</w:t>
            </w:r>
          </w:p>
        </w:tc>
        <w:tc>
          <w:tcPr>
            <w:tcW w:w="1848" w:type="dxa"/>
            <w:shd w:val="clear" w:color="000000" w:fill="FFFF00"/>
            <w:noWrap/>
            <w:vAlign w:val="center"/>
            <w:hideMark/>
          </w:tcPr>
          <w:p w:rsidR="00AC3599" w:rsidRPr="00215956" w:rsidRDefault="00AC3599" w:rsidP="009C68E4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215956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对端设备</w:t>
            </w:r>
          </w:p>
        </w:tc>
        <w:tc>
          <w:tcPr>
            <w:tcW w:w="1271" w:type="dxa"/>
            <w:shd w:val="clear" w:color="000000" w:fill="FFFF00"/>
            <w:noWrap/>
            <w:vAlign w:val="center"/>
            <w:hideMark/>
          </w:tcPr>
          <w:p w:rsidR="00AC3599" w:rsidRPr="00215956" w:rsidRDefault="00AC3599" w:rsidP="009C68E4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端口模式</w:t>
            </w:r>
          </w:p>
        </w:tc>
        <w:tc>
          <w:tcPr>
            <w:tcW w:w="1276" w:type="dxa"/>
            <w:shd w:val="clear" w:color="000000" w:fill="FFFF00"/>
            <w:noWrap/>
            <w:vAlign w:val="center"/>
            <w:hideMark/>
          </w:tcPr>
          <w:p w:rsidR="00AC3599" w:rsidRPr="00215956" w:rsidRDefault="00AC3599" w:rsidP="009C68E4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215956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对端端口</w:t>
            </w:r>
          </w:p>
        </w:tc>
      </w:tr>
      <w:tr w:rsidR="00AC3599" w:rsidRPr="00215956" w:rsidTr="00FC761E">
        <w:trPr>
          <w:trHeight w:val="804"/>
        </w:trPr>
        <w:tc>
          <w:tcPr>
            <w:tcW w:w="1885" w:type="dxa"/>
            <w:shd w:val="clear" w:color="auto" w:fill="auto"/>
            <w:noWrap/>
            <w:vAlign w:val="center"/>
            <w:hideMark/>
          </w:tcPr>
          <w:p w:rsidR="00AC3599" w:rsidRPr="00215956" w:rsidRDefault="00FC761E" w:rsidP="009C68E4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RJ05-</w:t>
            </w:r>
            <w:r w:rsidR="00AC3599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H</w:t>
            </w: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3C-S</w:t>
            </w:r>
            <w:r w:rsidR="00AC3599"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5560EI</w:t>
            </w:r>
            <w:r w:rsidR="00AC3599" w:rsidRPr="00215956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-A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AC3599" w:rsidRPr="005E6B1B" w:rsidRDefault="00792D64" w:rsidP="005E6B1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T</w:t>
            </w:r>
            <w:r w:rsidR="00020958">
              <w:rPr>
                <w:rFonts w:ascii="宋体" w:hAnsi="宋体" w:cs="宋体"/>
                <w:kern w:val="0"/>
                <w:sz w:val="18"/>
                <w:szCs w:val="18"/>
              </w:rPr>
              <w:t>1</w:t>
            </w:r>
            <w:r w:rsidR="00020958" w:rsidRPr="00020958">
              <w:rPr>
                <w:rFonts w:ascii="宋体" w:hAnsi="宋体" w:cs="宋体" w:hint="eastAsia"/>
                <w:kern w:val="0"/>
                <w:sz w:val="18"/>
                <w:szCs w:val="18"/>
              </w:rPr>
              <w:t>/0/</w:t>
            </w:r>
            <w:r w:rsidR="009332A8">
              <w:rPr>
                <w:rFonts w:ascii="宋体" w:hAnsi="宋体" w:cs="宋体"/>
                <w:kern w:val="0"/>
                <w:sz w:val="18"/>
                <w:szCs w:val="18"/>
              </w:rPr>
              <w:t>52</w:t>
            </w:r>
          </w:p>
        </w:tc>
        <w:tc>
          <w:tcPr>
            <w:tcW w:w="1696" w:type="dxa"/>
            <w:shd w:val="clear" w:color="auto" w:fill="auto"/>
            <w:noWrap/>
            <w:vAlign w:val="center"/>
            <w:hideMark/>
          </w:tcPr>
          <w:p w:rsidR="00AC3599" w:rsidRPr="00215956" w:rsidRDefault="00AC3599" w:rsidP="009C68E4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IRF端口模式</w:t>
            </w:r>
            <w:r w:rsidRPr="00215956"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1848" w:type="dxa"/>
            <w:shd w:val="clear" w:color="auto" w:fill="auto"/>
            <w:noWrap/>
            <w:vAlign w:val="center"/>
            <w:hideMark/>
          </w:tcPr>
          <w:p w:rsidR="00AC3599" w:rsidRPr="00215956" w:rsidRDefault="00FC761E" w:rsidP="009C68E4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RJ06-</w:t>
            </w:r>
            <w:r w:rsidR="00AC3599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H</w:t>
            </w: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3C-S</w:t>
            </w:r>
            <w:r w:rsidR="00AC3599"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5560EI</w:t>
            </w:r>
            <w:r w:rsidR="00AC3599" w:rsidRPr="00215956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-B</w:t>
            </w:r>
          </w:p>
        </w:tc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AC3599" w:rsidRPr="00215956" w:rsidRDefault="00AC3599" w:rsidP="009C68E4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IRF端口模式</w:t>
            </w:r>
            <w:r w:rsidRPr="00215956"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AC3599" w:rsidRPr="005E6B1B" w:rsidRDefault="00792D64" w:rsidP="005E6B1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T</w:t>
            </w:r>
            <w:r w:rsidR="00020958">
              <w:rPr>
                <w:rFonts w:ascii="宋体" w:hAnsi="宋体" w:cs="宋体"/>
                <w:kern w:val="0"/>
                <w:sz w:val="18"/>
                <w:szCs w:val="18"/>
              </w:rPr>
              <w:t>2</w:t>
            </w:r>
            <w:r w:rsidR="00020958" w:rsidRPr="00020958">
              <w:rPr>
                <w:rFonts w:ascii="宋体" w:hAnsi="宋体" w:cs="宋体" w:hint="eastAsia"/>
                <w:kern w:val="0"/>
                <w:sz w:val="18"/>
                <w:szCs w:val="18"/>
              </w:rPr>
              <w:t>/0/</w:t>
            </w:r>
            <w:r w:rsidR="009332A8">
              <w:rPr>
                <w:rFonts w:ascii="宋体" w:hAnsi="宋体" w:cs="宋体"/>
                <w:kern w:val="0"/>
                <w:sz w:val="18"/>
                <w:szCs w:val="18"/>
              </w:rPr>
              <w:t>52</w:t>
            </w:r>
          </w:p>
        </w:tc>
      </w:tr>
      <w:tr w:rsidR="00FC761E" w:rsidRPr="00215956" w:rsidTr="00FC761E">
        <w:trPr>
          <w:trHeight w:val="132"/>
        </w:trPr>
        <w:tc>
          <w:tcPr>
            <w:tcW w:w="1885" w:type="dxa"/>
            <w:shd w:val="clear" w:color="auto" w:fill="auto"/>
            <w:noWrap/>
            <w:vAlign w:val="center"/>
          </w:tcPr>
          <w:p w:rsidR="00FC761E" w:rsidRDefault="00FC761E" w:rsidP="00FC761E">
            <w:pPr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RJ05-</w:t>
            </w:r>
            <w:r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H</w:t>
            </w: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3C-S5560EI</w:t>
            </w:r>
            <w:r w:rsidRPr="00215956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-A</w:t>
            </w: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FC761E" w:rsidRDefault="00FC761E" w:rsidP="00FC761E">
            <w:pPr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T1</w:t>
            </w:r>
            <w:r w:rsidRPr="00020958">
              <w:rPr>
                <w:rFonts w:ascii="宋体" w:hAnsi="宋体" w:cs="宋体" w:hint="eastAsia"/>
                <w:kern w:val="0"/>
                <w:sz w:val="18"/>
                <w:szCs w:val="18"/>
              </w:rPr>
              <w:t>/0/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51</w:t>
            </w:r>
          </w:p>
        </w:tc>
        <w:tc>
          <w:tcPr>
            <w:tcW w:w="1696" w:type="dxa"/>
            <w:shd w:val="clear" w:color="auto" w:fill="auto"/>
            <w:noWrap/>
            <w:vAlign w:val="center"/>
          </w:tcPr>
          <w:p w:rsidR="00FC761E" w:rsidRDefault="00FC761E" w:rsidP="00FC761E">
            <w:pPr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BFD-MAD检测端口</w:t>
            </w:r>
          </w:p>
        </w:tc>
        <w:tc>
          <w:tcPr>
            <w:tcW w:w="1848" w:type="dxa"/>
            <w:shd w:val="clear" w:color="auto" w:fill="auto"/>
            <w:noWrap/>
            <w:vAlign w:val="center"/>
          </w:tcPr>
          <w:p w:rsidR="00FC761E" w:rsidRPr="00215956" w:rsidRDefault="00FC761E" w:rsidP="00FC761E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RJ06-</w:t>
            </w:r>
            <w:r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H</w:t>
            </w: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3C-S5560EI</w:t>
            </w:r>
            <w:r w:rsidRPr="00215956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-B</w:t>
            </w:r>
          </w:p>
        </w:tc>
        <w:tc>
          <w:tcPr>
            <w:tcW w:w="1271" w:type="dxa"/>
            <w:shd w:val="clear" w:color="auto" w:fill="auto"/>
            <w:noWrap/>
            <w:vAlign w:val="center"/>
          </w:tcPr>
          <w:p w:rsidR="00FC761E" w:rsidRDefault="00FC761E" w:rsidP="00FC761E">
            <w:pPr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BFD-MAD检测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lastRenderedPageBreak/>
              <w:t>端口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:rsidR="00FC761E" w:rsidRDefault="00FC761E" w:rsidP="00FC761E">
            <w:pPr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lastRenderedPageBreak/>
              <w:t>T2</w:t>
            </w:r>
            <w:r w:rsidRPr="00020958">
              <w:rPr>
                <w:rFonts w:ascii="宋体" w:hAnsi="宋体" w:cs="宋体" w:hint="eastAsia"/>
                <w:kern w:val="0"/>
                <w:sz w:val="18"/>
                <w:szCs w:val="18"/>
              </w:rPr>
              <w:t>/0/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51</w:t>
            </w:r>
          </w:p>
        </w:tc>
      </w:tr>
      <w:tr w:rsidR="009332A8" w:rsidRPr="00215956" w:rsidTr="00FC761E">
        <w:trPr>
          <w:trHeight w:val="684"/>
        </w:trPr>
        <w:tc>
          <w:tcPr>
            <w:tcW w:w="1885" w:type="dxa"/>
            <w:shd w:val="clear" w:color="auto" w:fill="auto"/>
            <w:noWrap/>
            <w:vAlign w:val="center"/>
            <w:hideMark/>
          </w:tcPr>
          <w:p w:rsidR="009332A8" w:rsidRPr="00215956" w:rsidRDefault="00FC761E" w:rsidP="009332A8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lastRenderedPageBreak/>
              <w:t>RJ09-</w:t>
            </w:r>
            <w:r w:rsidR="009332A8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H</w:t>
            </w: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3C-S</w:t>
            </w:r>
            <w:r w:rsidR="009332A8"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5560EI</w:t>
            </w:r>
            <w:r w:rsidR="009332A8" w:rsidRPr="00215956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-</w:t>
            </w:r>
            <w:r w:rsidR="009332A8"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C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9332A8" w:rsidRPr="005E6B1B" w:rsidRDefault="009332A8" w:rsidP="009332A8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T1</w:t>
            </w:r>
            <w:r w:rsidRPr="00020958">
              <w:rPr>
                <w:rFonts w:ascii="宋体" w:hAnsi="宋体" w:cs="宋体" w:hint="eastAsia"/>
                <w:kern w:val="0"/>
                <w:sz w:val="18"/>
                <w:szCs w:val="18"/>
              </w:rPr>
              <w:t>/0/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52</w:t>
            </w:r>
          </w:p>
        </w:tc>
        <w:tc>
          <w:tcPr>
            <w:tcW w:w="1696" w:type="dxa"/>
            <w:shd w:val="clear" w:color="auto" w:fill="auto"/>
            <w:noWrap/>
            <w:vAlign w:val="center"/>
            <w:hideMark/>
          </w:tcPr>
          <w:p w:rsidR="009332A8" w:rsidRPr="00215956" w:rsidRDefault="009332A8" w:rsidP="009332A8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IRF端口模式</w:t>
            </w:r>
            <w:r w:rsidRPr="00215956"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1848" w:type="dxa"/>
            <w:shd w:val="clear" w:color="auto" w:fill="auto"/>
            <w:noWrap/>
            <w:vAlign w:val="center"/>
            <w:hideMark/>
          </w:tcPr>
          <w:p w:rsidR="009332A8" w:rsidRPr="00215956" w:rsidRDefault="00FC761E" w:rsidP="009332A8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RJ10-</w:t>
            </w:r>
            <w:r w:rsidR="009332A8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H</w:t>
            </w: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3C-S</w:t>
            </w:r>
            <w:r w:rsidR="009332A8"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5560EI</w:t>
            </w:r>
            <w:r w:rsidR="009332A8" w:rsidRPr="00215956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-</w:t>
            </w:r>
            <w:r w:rsidR="009332A8"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D</w:t>
            </w:r>
          </w:p>
        </w:tc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9332A8" w:rsidRPr="00215956" w:rsidRDefault="009332A8" w:rsidP="009332A8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IRF端口模式</w:t>
            </w:r>
            <w:r w:rsidRPr="00215956"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9332A8" w:rsidRPr="005E6B1B" w:rsidRDefault="009332A8" w:rsidP="009332A8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T2</w:t>
            </w:r>
            <w:r w:rsidRPr="00020958">
              <w:rPr>
                <w:rFonts w:ascii="宋体" w:hAnsi="宋体" w:cs="宋体" w:hint="eastAsia"/>
                <w:kern w:val="0"/>
                <w:sz w:val="18"/>
                <w:szCs w:val="18"/>
              </w:rPr>
              <w:t>/0/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52</w:t>
            </w:r>
          </w:p>
        </w:tc>
      </w:tr>
      <w:tr w:rsidR="00FC761E" w:rsidRPr="00215956" w:rsidTr="00FC761E">
        <w:trPr>
          <w:trHeight w:val="240"/>
        </w:trPr>
        <w:tc>
          <w:tcPr>
            <w:tcW w:w="1885" w:type="dxa"/>
            <w:shd w:val="clear" w:color="auto" w:fill="auto"/>
            <w:noWrap/>
            <w:vAlign w:val="center"/>
          </w:tcPr>
          <w:p w:rsidR="00FC761E" w:rsidRPr="00215956" w:rsidRDefault="00FC761E" w:rsidP="00FC761E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RJ09-</w:t>
            </w:r>
            <w:r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H</w:t>
            </w: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3C-S5560EI</w:t>
            </w:r>
            <w:r w:rsidRPr="00215956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C</w:t>
            </w: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FC761E" w:rsidRDefault="00FC761E" w:rsidP="00FC761E">
            <w:pPr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T1</w:t>
            </w:r>
            <w:r w:rsidRPr="00020958">
              <w:rPr>
                <w:rFonts w:ascii="宋体" w:hAnsi="宋体" w:cs="宋体" w:hint="eastAsia"/>
                <w:kern w:val="0"/>
                <w:sz w:val="18"/>
                <w:szCs w:val="18"/>
              </w:rPr>
              <w:t>/0/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51</w:t>
            </w:r>
          </w:p>
        </w:tc>
        <w:tc>
          <w:tcPr>
            <w:tcW w:w="1696" w:type="dxa"/>
            <w:shd w:val="clear" w:color="auto" w:fill="auto"/>
            <w:noWrap/>
            <w:vAlign w:val="center"/>
          </w:tcPr>
          <w:p w:rsidR="00FC761E" w:rsidRDefault="00FC761E" w:rsidP="00FC761E">
            <w:pPr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BFD-MAD检测端口</w:t>
            </w:r>
          </w:p>
        </w:tc>
        <w:tc>
          <w:tcPr>
            <w:tcW w:w="1848" w:type="dxa"/>
            <w:shd w:val="clear" w:color="auto" w:fill="auto"/>
            <w:noWrap/>
            <w:vAlign w:val="center"/>
          </w:tcPr>
          <w:p w:rsidR="00FC761E" w:rsidRPr="00215956" w:rsidRDefault="00FC761E" w:rsidP="00FC761E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RJ10-</w:t>
            </w:r>
            <w:r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H</w:t>
            </w: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3C-S5560EI</w:t>
            </w:r>
            <w:r w:rsidRPr="00215956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D</w:t>
            </w:r>
          </w:p>
        </w:tc>
        <w:tc>
          <w:tcPr>
            <w:tcW w:w="1271" w:type="dxa"/>
            <w:shd w:val="clear" w:color="auto" w:fill="auto"/>
            <w:noWrap/>
            <w:vAlign w:val="center"/>
          </w:tcPr>
          <w:p w:rsidR="00FC761E" w:rsidRDefault="00FC761E" w:rsidP="00FC761E">
            <w:pPr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BFD-MAD检测端口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:rsidR="00FC761E" w:rsidRDefault="00FC761E" w:rsidP="00FC761E">
            <w:pPr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T2</w:t>
            </w:r>
            <w:r w:rsidRPr="00020958">
              <w:rPr>
                <w:rFonts w:ascii="宋体" w:hAnsi="宋体" w:cs="宋体" w:hint="eastAsia"/>
                <w:kern w:val="0"/>
                <w:sz w:val="18"/>
                <w:szCs w:val="18"/>
              </w:rPr>
              <w:t>/0/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51</w:t>
            </w:r>
          </w:p>
        </w:tc>
      </w:tr>
      <w:tr w:rsidR="009332A8" w:rsidRPr="00215956" w:rsidTr="00FC761E">
        <w:trPr>
          <w:trHeight w:val="576"/>
        </w:trPr>
        <w:tc>
          <w:tcPr>
            <w:tcW w:w="1885" w:type="dxa"/>
            <w:shd w:val="clear" w:color="auto" w:fill="auto"/>
            <w:noWrap/>
            <w:vAlign w:val="center"/>
            <w:hideMark/>
          </w:tcPr>
          <w:p w:rsidR="009332A8" w:rsidRPr="00215956" w:rsidRDefault="00FC761E" w:rsidP="009332A8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RJ12-</w:t>
            </w:r>
            <w:r w:rsidR="009332A8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H</w:t>
            </w: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3C-S</w:t>
            </w:r>
            <w:r w:rsidR="009332A8"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5560EI</w:t>
            </w:r>
            <w:r w:rsidR="009332A8" w:rsidRPr="00215956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-</w:t>
            </w:r>
            <w:r w:rsidR="009332A8"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E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9332A8" w:rsidRPr="005E6B1B" w:rsidRDefault="009332A8" w:rsidP="009332A8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T1</w:t>
            </w:r>
            <w:r w:rsidRPr="00020958">
              <w:rPr>
                <w:rFonts w:ascii="宋体" w:hAnsi="宋体" w:cs="宋体" w:hint="eastAsia"/>
                <w:kern w:val="0"/>
                <w:sz w:val="18"/>
                <w:szCs w:val="18"/>
              </w:rPr>
              <w:t>/0/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52</w:t>
            </w:r>
          </w:p>
        </w:tc>
        <w:tc>
          <w:tcPr>
            <w:tcW w:w="1696" w:type="dxa"/>
            <w:shd w:val="clear" w:color="auto" w:fill="auto"/>
            <w:noWrap/>
            <w:vAlign w:val="center"/>
            <w:hideMark/>
          </w:tcPr>
          <w:p w:rsidR="009332A8" w:rsidRPr="00215956" w:rsidRDefault="009332A8" w:rsidP="009332A8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IRF端口模式</w:t>
            </w:r>
            <w:r w:rsidRPr="00215956"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1848" w:type="dxa"/>
            <w:shd w:val="clear" w:color="auto" w:fill="auto"/>
            <w:noWrap/>
            <w:vAlign w:val="center"/>
            <w:hideMark/>
          </w:tcPr>
          <w:p w:rsidR="009332A8" w:rsidRPr="00215956" w:rsidRDefault="00FC761E" w:rsidP="009332A8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RJ13-</w:t>
            </w:r>
            <w:r w:rsidR="009332A8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H</w:t>
            </w: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3C-S</w:t>
            </w:r>
            <w:r w:rsidR="009332A8"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5560EI</w:t>
            </w:r>
            <w:r w:rsidR="009332A8" w:rsidRPr="00215956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-</w:t>
            </w:r>
            <w:r w:rsidR="009332A8"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F</w:t>
            </w:r>
          </w:p>
        </w:tc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9332A8" w:rsidRPr="00215956" w:rsidRDefault="009332A8" w:rsidP="009332A8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IRF端口模式</w:t>
            </w:r>
            <w:r w:rsidRPr="00215956"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9332A8" w:rsidRPr="005E6B1B" w:rsidRDefault="009332A8" w:rsidP="009332A8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T2</w:t>
            </w:r>
            <w:r w:rsidRPr="00020958">
              <w:rPr>
                <w:rFonts w:ascii="宋体" w:hAnsi="宋体" w:cs="宋体" w:hint="eastAsia"/>
                <w:kern w:val="0"/>
                <w:sz w:val="18"/>
                <w:szCs w:val="18"/>
              </w:rPr>
              <w:t>/0/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52</w:t>
            </w:r>
          </w:p>
        </w:tc>
      </w:tr>
      <w:tr w:rsidR="00FC761E" w:rsidRPr="00215956" w:rsidTr="00FC761E">
        <w:trPr>
          <w:trHeight w:val="348"/>
        </w:trPr>
        <w:tc>
          <w:tcPr>
            <w:tcW w:w="1885" w:type="dxa"/>
            <w:shd w:val="clear" w:color="auto" w:fill="auto"/>
            <w:noWrap/>
            <w:vAlign w:val="center"/>
          </w:tcPr>
          <w:p w:rsidR="00FC761E" w:rsidRPr="00215956" w:rsidRDefault="00FC761E" w:rsidP="00FC761E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RJ12-</w:t>
            </w:r>
            <w:r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H</w:t>
            </w: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3C-S5560EI</w:t>
            </w:r>
            <w:r w:rsidRPr="00215956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E</w:t>
            </w: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FC761E" w:rsidRDefault="00FC761E" w:rsidP="00FC761E">
            <w:pPr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T1</w:t>
            </w:r>
            <w:r w:rsidRPr="00020958">
              <w:rPr>
                <w:rFonts w:ascii="宋体" w:hAnsi="宋体" w:cs="宋体" w:hint="eastAsia"/>
                <w:kern w:val="0"/>
                <w:sz w:val="18"/>
                <w:szCs w:val="18"/>
              </w:rPr>
              <w:t>/0/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51</w:t>
            </w:r>
          </w:p>
        </w:tc>
        <w:tc>
          <w:tcPr>
            <w:tcW w:w="1696" w:type="dxa"/>
            <w:shd w:val="clear" w:color="auto" w:fill="auto"/>
            <w:noWrap/>
            <w:vAlign w:val="center"/>
          </w:tcPr>
          <w:p w:rsidR="00FC761E" w:rsidRDefault="00FC761E" w:rsidP="00FC761E">
            <w:pPr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BFD-MAD检测端口</w:t>
            </w:r>
          </w:p>
        </w:tc>
        <w:tc>
          <w:tcPr>
            <w:tcW w:w="1848" w:type="dxa"/>
            <w:shd w:val="clear" w:color="auto" w:fill="auto"/>
            <w:noWrap/>
            <w:vAlign w:val="center"/>
          </w:tcPr>
          <w:p w:rsidR="00FC761E" w:rsidRDefault="00FC761E" w:rsidP="00FC761E">
            <w:pPr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RJ13-</w:t>
            </w:r>
            <w:r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H</w:t>
            </w: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3C-S5560EI</w:t>
            </w:r>
            <w:r w:rsidRPr="00215956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>F</w:t>
            </w:r>
          </w:p>
        </w:tc>
        <w:tc>
          <w:tcPr>
            <w:tcW w:w="1271" w:type="dxa"/>
            <w:shd w:val="clear" w:color="auto" w:fill="auto"/>
            <w:noWrap/>
            <w:vAlign w:val="center"/>
          </w:tcPr>
          <w:p w:rsidR="00FC761E" w:rsidRDefault="00FC761E" w:rsidP="00FC761E">
            <w:pPr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BFD-MAD检测端口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:rsidR="00FC761E" w:rsidRDefault="00FC761E" w:rsidP="00FC761E">
            <w:pPr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T2</w:t>
            </w:r>
            <w:r w:rsidRPr="00020958">
              <w:rPr>
                <w:rFonts w:ascii="宋体" w:hAnsi="宋体" w:cs="宋体" w:hint="eastAsia"/>
                <w:kern w:val="0"/>
                <w:sz w:val="18"/>
                <w:szCs w:val="18"/>
              </w:rPr>
              <w:t>/0/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51</w:t>
            </w:r>
          </w:p>
        </w:tc>
      </w:tr>
    </w:tbl>
    <w:p w:rsidR="00F85FD5" w:rsidRDefault="00F85FD5" w:rsidP="00F85FD5">
      <w:pPr>
        <w:outlineLvl w:val="2"/>
        <w:rPr>
          <w:b/>
          <w:sz w:val="28"/>
          <w:szCs w:val="28"/>
        </w:rPr>
      </w:pPr>
      <w:bookmarkStart w:id="31" w:name="_Toc421605292"/>
      <w:r>
        <w:rPr>
          <w:rFonts w:hint="eastAsia"/>
          <w:b/>
          <w:sz w:val="28"/>
          <w:szCs w:val="28"/>
        </w:rPr>
        <w:t>3.1</w:t>
      </w:r>
      <w:r w:rsidRPr="008B7682">
        <w:rPr>
          <w:rFonts w:hint="eastAsia"/>
          <w:b/>
          <w:sz w:val="28"/>
          <w:szCs w:val="28"/>
        </w:rPr>
        <w:t>.</w:t>
      </w:r>
      <w:r w:rsidR="004A2CE1">
        <w:rPr>
          <w:b/>
          <w:sz w:val="28"/>
          <w:szCs w:val="28"/>
        </w:rPr>
        <w:t>1</w:t>
      </w:r>
      <w:r w:rsidR="00380B14">
        <w:rPr>
          <w:b/>
          <w:sz w:val="28"/>
          <w:szCs w:val="28"/>
        </w:rPr>
        <w:t>0</w:t>
      </w:r>
      <w:r w:rsidRPr="008B7682">
        <w:rPr>
          <w:rFonts w:hint="eastAsia"/>
          <w:b/>
          <w:sz w:val="28"/>
          <w:szCs w:val="28"/>
        </w:rPr>
        <w:t>防火墙</w:t>
      </w:r>
      <w:r w:rsidRPr="008B7682">
        <w:rPr>
          <w:rFonts w:hint="eastAsia"/>
          <w:b/>
          <w:sz w:val="28"/>
          <w:szCs w:val="28"/>
        </w:rPr>
        <w:t>ASA 5555</w:t>
      </w:r>
      <w:r w:rsidRPr="008B7682">
        <w:rPr>
          <w:rFonts w:hint="eastAsia"/>
          <w:b/>
          <w:sz w:val="28"/>
          <w:szCs w:val="28"/>
        </w:rPr>
        <w:t>心跳</w:t>
      </w:r>
      <w:bookmarkEnd w:id="31"/>
    </w:p>
    <w:tbl>
      <w:tblPr>
        <w:tblW w:w="8944" w:type="dxa"/>
        <w:tblInd w:w="95" w:type="dxa"/>
        <w:tblLook w:val="04A0" w:firstRow="1" w:lastRow="0" w:firstColumn="1" w:lastColumn="0" w:noHBand="0" w:noVBand="1"/>
      </w:tblPr>
      <w:tblGrid>
        <w:gridCol w:w="1743"/>
        <w:gridCol w:w="992"/>
        <w:gridCol w:w="1247"/>
        <w:gridCol w:w="1588"/>
        <w:gridCol w:w="1389"/>
        <w:gridCol w:w="1985"/>
      </w:tblGrid>
      <w:tr w:rsidR="00F85FD5" w:rsidRPr="00442753" w:rsidTr="00DF60CD">
        <w:trPr>
          <w:trHeight w:val="270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85FD5" w:rsidRPr="0077066F" w:rsidRDefault="00F85FD5" w:rsidP="0098700E">
            <w:pPr>
              <w:widowControl/>
              <w:jc w:val="left"/>
              <w:rPr>
                <w:rFonts w:ascii="宋体" w:hAnsi="宋体" w:cs="宋体"/>
                <w:color w:val="4BACC6" w:themeColor="accent5"/>
                <w:kern w:val="0"/>
                <w:sz w:val="18"/>
                <w:szCs w:val="18"/>
              </w:rPr>
            </w:pPr>
            <w:proofErr w:type="gramStart"/>
            <w:r w:rsidRPr="0077066F">
              <w:rPr>
                <w:rFonts w:ascii="宋体" w:hAnsi="宋体" w:cs="宋体" w:hint="eastAsia"/>
                <w:color w:val="4BACC6" w:themeColor="accent5"/>
                <w:kern w:val="0"/>
                <w:sz w:val="18"/>
                <w:szCs w:val="18"/>
              </w:rPr>
              <w:t>本端设备</w:t>
            </w:r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85FD5" w:rsidRPr="0077066F" w:rsidRDefault="00F85FD5" w:rsidP="0098700E">
            <w:pPr>
              <w:widowControl/>
              <w:jc w:val="left"/>
              <w:rPr>
                <w:rFonts w:ascii="宋体" w:hAnsi="宋体" w:cs="宋体"/>
                <w:color w:val="4BACC6" w:themeColor="accent5"/>
                <w:kern w:val="0"/>
                <w:sz w:val="18"/>
                <w:szCs w:val="18"/>
              </w:rPr>
            </w:pPr>
            <w:proofErr w:type="gramStart"/>
            <w:r w:rsidRPr="0077066F">
              <w:rPr>
                <w:rFonts w:ascii="宋体" w:hAnsi="宋体" w:cs="宋体" w:hint="eastAsia"/>
                <w:color w:val="4BACC6" w:themeColor="accent5"/>
                <w:kern w:val="0"/>
                <w:sz w:val="18"/>
                <w:szCs w:val="18"/>
              </w:rPr>
              <w:t>本端端口</w:t>
            </w:r>
            <w:proofErr w:type="gramEnd"/>
          </w:p>
        </w:tc>
        <w:tc>
          <w:tcPr>
            <w:tcW w:w="1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85FD5" w:rsidRPr="0077066F" w:rsidRDefault="00F85FD5" w:rsidP="0098700E">
            <w:pPr>
              <w:widowControl/>
              <w:jc w:val="left"/>
              <w:rPr>
                <w:rFonts w:ascii="宋体" w:hAnsi="宋体" w:cs="宋体"/>
                <w:color w:val="4BACC6" w:themeColor="accent5"/>
                <w:kern w:val="0"/>
                <w:sz w:val="18"/>
                <w:szCs w:val="18"/>
              </w:rPr>
            </w:pPr>
            <w:proofErr w:type="gramStart"/>
            <w:r w:rsidRPr="0077066F">
              <w:rPr>
                <w:rFonts w:ascii="宋体" w:hAnsi="宋体" w:cs="宋体" w:hint="eastAsia"/>
                <w:color w:val="4BACC6" w:themeColor="accent5"/>
                <w:kern w:val="0"/>
                <w:sz w:val="18"/>
                <w:szCs w:val="18"/>
              </w:rPr>
              <w:t>透传</w:t>
            </w:r>
            <w:proofErr w:type="gramEnd"/>
            <w:r w:rsidRPr="0077066F">
              <w:rPr>
                <w:rFonts w:ascii="宋体" w:hAnsi="宋体" w:cs="宋体" w:hint="eastAsia"/>
                <w:color w:val="4BACC6" w:themeColor="accent5"/>
                <w:kern w:val="0"/>
                <w:sz w:val="18"/>
                <w:szCs w:val="18"/>
              </w:rPr>
              <w:t>VLAN</w:t>
            </w:r>
          </w:p>
        </w:tc>
        <w:tc>
          <w:tcPr>
            <w:tcW w:w="15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85FD5" w:rsidRPr="0077066F" w:rsidRDefault="00F85FD5" w:rsidP="0098700E">
            <w:pPr>
              <w:widowControl/>
              <w:jc w:val="left"/>
              <w:rPr>
                <w:rFonts w:ascii="宋体" w:hAnsi="宋体" w:cs="宋体"/>
                <w:color w:val="4BACC6" w:themeColor="accent5"/>
                <w:kern w:val="0"/>
                <w:sz w:val="18"/>
                <w:szCs w:val="18"/>
              </w:rPr>
            </w:pPr>
            <w:r w:rsidRPr="0077066F">
              <w:rPr>
                <w:rFonts w:ascii="宋体" w:hAnsi="宋体" w:cs="宋体" w:hint="eastAsia"/>
                <w:color w:val="4BACC6" w:themeColor="accent5"/>
                <w:kern w:val="0"/>
                <w:sz w:val="18"/>
                <w:szCs w:val="18"/>
              </w:rPr>
              <w:t>对端设备</w:t>
            </w:r>
          </w:p>
        </w:tc>
        <w:tc>
          <w:tcPr>
            <w:tcW w:w="1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85FD5" w:rsidRPr="0077066F" w:rsidRDefault="00F85FD5" w:rsidP="0098700E">
            <w:pPr>
              <w:widowControl/>
              <w:jc w:val="left"/>
              <w:rPr>
                <w:rFonts w:ascii="宋体" w:hAnsi="宋体" w:cs="宋体"/>
                <w:color w:val="4BACC6" w:themeColor="accent5"/>
                <w:kern w:val="0"/>
                <w:sz w:val="18"/>
                <w:szCs w:val="18"/>
              </w:rPr>
            </w:pPr>
            <w:proofErr w:type="gramStart"/>
            <w:r w:rsidRPr="0077066F">
              <w:rPr>
                <w:rFonts w:ascii="宋体" w:hAnsi="宋体" w:cs="宋体" w:hint="eastAsia"/>
                <w:color w:val="4BACC6" w:themeColor="accent5"/>
                <w:kern w:val="0"/>
                <w:sz w:val="18"/>
                <w:szCs w:val="18"/>
              </w:rPr>
              <w:t>透传</w:t>
            </w:r>
            <w:proofErr w:type="gramEnd"/>
            <w:r w:rsidRPr="0077066F">
              <w:rPr>
                <w:rFonts w:ascii="宋体" w:hAnsi="宋体" w:cs="宋体" w:hint="eastAsia"/>
                <w:color w:val="4BACC6" w:themeColor="accent5"/>
                <w:kern w:val="0"/>
                <w:sz w:val="18"/>
                <w:szCs w:val="18"/>
              </w:rPr>
              <w:t>VLAN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85FD5" w:rsidRPr="0077066F" w:rsidRDefault="00F85FD5" w:rsidP="0098700E">
            <w:pPr>
              <w:widowControl/>
              <w:jc w:val="left"/>
              <w:rPr>
                <w:rFonts w:ascii="宋体" w:hAnsi="宋体" w:cs="宋体"/>
                <w:color w:val="4BACC6" w:themeColor="accent5"/>
                <w:kern w:val="0"/>
                <w:sz w:val="18"/>
                <w:szCs w:val="18"/>
              </w:rPr>
            </w:pPr>
            <w:r w:rsidRPr="0077066F">
              <w:rPr>
                <w:rFonts w:ascii="宋体" w:hAnsi="宋体" w:cs="宋体" w:hint="eastAsia"/>
                <w:color w:val="4BACC6" w:themeColor="accent5"/>
                <w:kern w:val="0"/>
                <w:sz w:val="18"/>
                <w:szCs w:val="18"/>
              </w:rPr>
              <w:t>对端端口</w:t>
            </w:r>
          </w:p>
        </w:tc>
      </w:tr>
      <w:tr w:rsidR="00DF60CD" w:rsidRPr="00442753" w:rsidTr="00DF60CD">
        <w:trPr>
          <w:trHeight w:val="270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 w:themeFill="background1"/>
            <w:noWrap/>
            <w:vAlign w:val="center"/>
          </w:tcPr>
          <w:p w:rsidR="00DF60CD" w:rsidRPr="00357312" w:rsidRDefault="00DF60CD" w:rsidP="00DF60CD">
            <w:pPr>
              <w:widowControl/>
              <w:jc w:val="left"/>
              <w:rPr>
                <w:rFonts w:ascii="宋体" w:hAnsi="宋体" w:cs="宋体"/>
                <w:color w:val="4BACC6" w:themeColor="accent5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4BACC6" w:themeColor="accent5"/>
                <w:kern w:val="0"/>
                <w:sz w:val="18"/>
                <w:szCs w:val="18"/>
              </w:rPr>
              <w:t>RJ02-</w:t>
            </w:r>
            <w:r w:rsidRPr="00357312">
              <w:rPr>
                <w:rFonts w:ascii="宋体" w:hAnsi="宋体" w:cs="宋体" w:hint="eastAsia"/>
                <w:color w:val="4BACC6" w:themeColor="accent5"/>
                <w:kern w:val="0"/>
                <w:sz w:val="18"/>
                <w:szCs w:val="18"/>
              </w:rPr>
              <w:t>ASA</w:t>
            </w:r>
            <w:r>
              <w:rPr>
                <w:rFonts w:ascii="宋体" w:hAnsi="宋体" w:cs="宋体"/>
                <w:color w:val="4BACC6" w:themeColor="accent5"/>
                <w:kern w:val="0"/>
                <w:sz w:val="18"/>
                <w:szCs w:val="18"/>
              </w:rPr>
              <w:t>-</w:t>
            </w:r>
            <w:r w:rsidRPr="00357312">
              <w:rPr>
                <w:rFonts w:ascii="宋体" w:hAnsi="宋体" w:cs="宋体" w:hint="eastAsia"/>
                <w:color w:val="4BACC6" w:themeColor="accent5"/>
                <w:kern w:val="0"/>
                <w:sz w:val="18"/>
                <w:szCs w:val="18"/>
              </w:rPr>
              <w:t>5555-A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 w:themeFill="background1"/>
            <w:noWrap/>
            <w:vAlign w:val="center"/>
          </w:tcPr>
          <w:p w:rsidR="00DF60CD" w:rsidRPr="00357312" w:rsidRDefault="00DF60CD" w:rsidP="00DF60CD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G-9</w:t>
            </w:r>
          </w:p>
        </w:tc>
        <w:tc>
          <w:tcPr>
            <w:tcW w:w="1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 w:themeFill="background1"/>
            <w:noWrap/>
            <w:vAlign w:val="center"/>
          </w:tcPr>
          <w:p w:rsidR="00DF60CD" w:rsidRPr="00357312" w:rsidRDefault="00DF60CD" w:rsidP="00DF60CD">
            <w:pPr>
              <w:widowControl/>
              <w:jc w:val="left"/>
              <w:rPr>
                <w:rFonts w:ascii="宋体" w:hAnsi="宋体" w:cs="宋体"/>
                <w:color w:val="4BACC6" w:themeColor="accent5"/>
                <w:kern w:val="0"/>
                <w:sz w:val="18"/>
                <w:szCs w:val="18"/>
              </w:rPr>
            </w:pPr>
            <w:r w:rsidRPr="00357312">
              <w:rPr>
                <w:rFonts w:ascii="宋体" w:hAnsi="宋体" w:cs="宋体" w:hint="eastAsia"/>
                <w:color w:val="4BACC6" w:themeColor="accent5"/>
                <w:kern w:val="0"/>
                <w:sz w:val="18"/>
                <w:szCs w:val="18"/>
              </w:rPr>
              <w:t>心跳备用线</w:t>
            </w:r>
          </w:p>
        </w:tc>
        <w:tc>
          <w:tcPr>
            <w:tcW w:w="15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 w:themeFill="background1"/>
            <w:noWrap/>
            <w:vAlign w:val="center"/>
          </w:tcPr>
          <w:p w:rsidR="00DF60CD" w:rsidRPr="00357312" w:rsidRDefault="00DF60CD" w:rsidP="00DF60CD">
            <w:pPr>
              <w:widowControl/>
              <w:jc w:val="left"/>
              <w:rPr>
                <w:rFonts w:ascii="宋体" w:hAnsi="宋体" w:cs="宋体"/>
                <w:color w:val="4BACC6" w:themeColor="accent5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4BACC6" w:themeColor="accent5"/>
                <w:kern w:val="0"/>
                <w:sz w:val="18"/>
                <w:szCs w:val="18"/>
              </w:rPr>
              <w:t>RJ02-</w:t>
            </w:r>
            <w:r w:rsidRPr="00357312">
              <w:rPr>
                <w:rFonts w:ascii="宋体" w:hAnsi="宋体" w:cs="宋体" w:hint="eastAsia"/>
                <w:color w:val="4BACC6" w:themeColor="accent5"/>
                <w:kern w:val="0"/>
                <w:sz w:val="18"/>
                <w:szCs w:val="18"/>
              </w:rPr>
              <w:t>ASA</w:t>
            </w:r>
            <w:r>
              <w:rPr>
                <w:rFonts w:ascii="宋体" w:hAnsi="宋体" w:cs="宋体"/>
                <w:color w:val="4BACC6" w:themeColor="accent5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4BACC6" w:themeColor="accent5"/>
                <w:kern w:val="0"/>
                <w:sz w:val="18"/>
                <w:szCs w:val="18"/>
              </w:rPr>
              <w:t>5555-B</w:t>
            </w:r>
          </w:p>
        </w:tc>
        <w:tc>
          <w:tcPr>
            <w:tcW w:w="1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 w:themeFill="background1"/>
            <w:noWrap/>
            <w:vAlign w:val="center"/>
          </w:tcPr>
          <w:p w:rsidR="00DF60CD" w:rsidRPr="00357312" w:rsidRDefault="00DF60CD" w:rsidP="00DF60CD">
            <w:pPr>
              <w:widowControl/>
              <w:jc w:val="left"/>
              <w:rPr>
                <w:rFonts w:ascii="宋体" w:hAnsi="宋体" w:cs="宋体"/>
                <w:color w:val="4BACC6" w:themeColor="accent5"/>
                <w:kern w:val="0"/>
                <w:sz w:val="18"/>
                <w:szCs w:val="18"/>
              </w:rPr>
            </w:pPr>
            <w:r w:rsidRPr="00357312">
              <w:rPr>
                <w:rFonts w:ascii="宋体" w:hAnsi="宋体" w:cs="宋体" w:hint="eastAsia"/>
                <w:color w:val="4BACC6" w:themeColor="accent5"/>
                <w:kern w:val="0"/>
                <w:sz w:val="18"/>
                <w:szCs w:val="18"/>
              </w:rPr>
              <w:t>心跳备用线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 w:themeFill="background1"/>
            <w:noWrap/>
            <w:vAlign w:val="center"/>
          </w:tcPr>
          <w:p w:rsidR="00DF60CD" w:rsidRPr="00357312" w:rsidRDefault="00DF60CD" w:rsidP="00DF60CD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35731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9</w:t>
            </w:r>
          </w:p>
        </w:tc>
      </w:tr>
      <w:tr w:rsidR="00DF60CD" w:rsidRPr="00442753" w:rsidTr="00DF60CD">
        <w:trPr>
          <w:trHeight w:val="270"/>
        </w:trPr>
        <w:tc>
          <w:tcPr>
            <w:tcW w:w="1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60CD" w:rsidRPr="00357312" w:rsidRDefault="00DF60CD" w:rsidP="00DF60CD">
            <w:pPr>
              <w:widowControl/>
              <w:jc w:val="left"/>
              <w:rPr>
                <w:rFonts w:ascii="宋体" w:hAnsi="宋体" w:cs="宋体"/>
                <w:color w:val="4BACC6" w:themeColor="accent5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4BACC6" w:themeColor="accent5"/>
                <w:kern w:val="0"/>
                <w:sz w:val="18"/>
                <w:szCs w:val="18"/>
              </w:rPr>
              <w:t>RJ02-</w:t>
            </w:r>
            <w:r w:rsidRPr="00357312">
              <w:rPr>
                <w:rFonts w:ascii="宋体" w:hAnsi="宋体" w:cs="宋体" w:hint="eastAsia"/>
                <w:color w:val="4BACC6" w:themeColor="accent5"/>
                <w:kern w:val="0"/>
                <w:sz w:val="18"/>
                <w:szCs w:val="18"/>
              </w:rPr>
              <w:t>ASA</w:t>
            </w:r>
            <w:r>
              <w:rPr>
                <w:rFonts w:ascii="宋体" w:hAnsi="宋体" w:cs="宋体"/>
                <w:color w:val="4BACC6" w:themeColor="accent5"/>
                <w:kern w:val="0"/>
                <w:sz w:val="18"/>
                <w:szCs w:val="18"/>
              </w:rPr>
              <w:t>-</w:t>
            </w:r>
            <w:r w:rsidRPr="00357312">
              <w:rPr>
                <w:rFonts w:ascii="宋体" w:hAnsi="宋体" w:cs="宋体" w:hint="eastAsia"/>
                <w:color w:val="4BACC6" w:themeColor="accent5"/>
                <w:kern w:val="0"/>
                <w:sz w:val="18"/>
                <w:szCs w:val="18"/>
              </w:rPr>
              <w:t>5555-A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60CD" w:rsidRPr="00357312" w:rsidRDefault="00DF60CD" w:rsidP="00DF60CD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35731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8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60CD" w:rsidRPr="0077066F" w:rsidRDefault="00DF60CD" w:rsidP="00DF60CD">
            <w:pPr>
              <w:widowControl/>
              <w:jc w:val="left"/>
              <w:rPr>
                <w:rFonts w:ascii="宋体" w:hAnsi="宋体" w:cs="宋体"/>
                <w:color w:val="4BACC6" w:themeColor="accent5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4BACC6" w:themeColor="accent5"/>
                <w:kern w:val="0"/>
                <w:sz w:val="18"/>
                <w:szCs w:val="18"/>
              </w:rPr>
              <w:t>心跳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60CD" w:rsidRPr="00357312" w:rsidRDefault="00DF60CD" w:rsidP="00DF60CD">
            <w:pPr>
              <w:widowControl/>
              <w:jc w:val="left"/>
              <w:rPr>
                <w:rFonts w:ascii="宋体" w:hAnsi="宋体" w:cs="宋体"/>
                <w:color w:val="4BACC6" w:themeColor="accent5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4BACC6" w:themeColor="accent5"/>
                <w:kern w:val="0"/>
                <w:sz w:val="18"/>
                <w:szCs w:val="18"/>
              </w:rPr>
              <w:t>RJ02-</w:t>
            </w:r>
            <w:r w:rsidRPr="00357312">
              <w:rPr>
                <w:rFonts w:ascii="宋体" w:hAnsi="宋体" w:cs="宋体" w:hint="eastAsia"/>
                <w:color w:val="4BACC6" w:themeColor="accent5"/>
                <w:kern w:val="0"/>
                <w:sz w:val="18"/>
                <w:szCs w:val="18"/>
              </w:rPr>
              <w:t>ASA</w:t>
            </w:r>
            <w:r>
              <w:rPr>
                <w:rFonts w:ascii="宋体" w:hAnsi="宋体" w:cs="宋体"/>
                <w:color w:val="4BACC6" w:themeColor="accent5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4BACC6" w:themeColor="accent5"/>
                <w:kern w:val="0"/>
                <w:sz w:val="18"/>
                <w:szCs w:val="18"/>
              </w:rPr>
              <w:t>5555-B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60CD" w:rsidRPr="0077066F" w:rsidRDefault="00DF60CD" w:rsidP="00DF60CD">
            <w:pPr>
              <w:widowControl/>
              <w:jc w:val="left"/>
              <w:rPr>
                <w:rFonts w:ascii="宋体" w:hAnsi="宋体" w:cs="宋体"/>
                <w:color w:val="4BACC6" w:themeColor="accent5"/>
                <w:kern w:val="0"/>
                <w:sz w:val="18"/>
                <w:szCs w:val="18"/>
              </w:rPr>
            </w:pPr>
            <w:r w:rsidRPr="0077066F">
              <w:rPr>
                <w:rFonts w:ascii="宋体" w:hAnsi="宋体" w:cs="宋体" w:hint="eastAsia"/>
                <w:color w:val="4BACC6" w:themeColor="accent5"/>
                <w:kern w:val="0"/>
                <w:sz w:val="18"/>
                <w:szCs w:val="18"/>
              </w:rPr>
              <w:t xml:space="preserve">　</w:t>
            </w:r>
            <w:r>
              <w:rPr>
                <w:rFonts w:ascii="宋体" w:hAnsi="宋体" w:cs="宋体" w:hint="eastAsia"/>
                <w:color w:val="4BACC6" w:themeColor="accent5"/>
                <w:kern w:val="0"/>
                <w:sz w:val="18"/>
                <w:szCs w:val="18"/>
              </w:rPr>
              <w:t>心跳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60CD" w:rsidRPr="00357312" w:rsidRDefault="00DF60CD" w:rsidP="00DF60CD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35731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8</w:t>
            </w:r>
          </w:p>
        </w:tc>
      </w:tr>
    </w:tbl>
    <w:p w:rsidR="000E7FCD" w:rsidRDefault="000E7FCD" w:rsidP="000E7FCD">
      <w:pPr>
        <w:pStyle w:val="2"/>
      </w:pPr>
      <w:bookmarkStart w:id="32" w:name="_Toc421605293"/>
      <w:r>
        <w:rPr>
          <w:rFonts w:hint="eastAsia"/>
        </w:rPr>
        <w:t>3</w:t>
      </w:r>
      <w:r w:rsidRPr="00636D67">
        <w:rPr>
          <w:rFonts w:hint="eastAsia"/>
        </w:rPr>
        <w:t>.</w:t>
      </w:r>
      <w:r>
        <w:rPr>
          <w:rFonts w:hint="eastAsia"/>
        </w:rPr>
        <w:t>2</w:t>
      </w:r>
      <w:r>
        <w:rPr>
          <w:rFonts w:hint="eastAsia"/>
        </w:rPr>
        <w:t>交换机端口对接清单</w:t>
      </w:r>
      <w:r w:rsidRPr="00636D67">
        <w:rPr>
          <w:rFonts w:hint="eastAsia"/>
        </w:rPr>
        <w:t>:</w:t>
      </w:r>
      <w:bookmarkEnd w:id="32"/>
    </w:p>
    <w:p w:rsidR="000E7FCD" w:rsidRDefault="000E7FCD" w:rsidP="000E7FCD">
      <w:pPr>
        <w:outlineLvl w:val="2"/>
        <w:rPr>
          <w:b/>
          <w:sz w:val="28"/>
          <w:szCs w:val="28"/>
        </w:rPr>
      </w:pPr>
      <w:bookmarkStart w:id="33" w:name="_Toc421605294"/>
      <w:r>
        <w:rPr>
          <w:rFonts w:hint="eastAsia"/>
          <w:b/>
          <w:sz w:val="28"/>
          <w:szCs w:val="28"/>
        </w:rPr>
        <w:t>3.2</w:t>
      </w:r>
      <w:r w:rsidRPr="002173B8">
        <w:rPr>
          <w:rFonts w:hint="eastAsia"/>
          <w:b/>
          <w:sz w:val="28"/>
          <w:szCs w:val="28"/>
        </w:rPr>
        <w:t>.</w:t>
      </w:r>
      <w:r>
        <w:rPr>
          <w:b/>
          <w:sz w:val="28"/>
          <w:szCs w:val="28"/>
        </w:rPr>
        <w:t>1</w:t>
      </w:r>
      <w:r w:rsidR="00A306DF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H3C </w:t>
      </w:r>
      <w:r>
        <w:rPr>
          <w:b/>
          <w:sz w:val="28"/>
          <w:szCs w:val="28"/>
        </w:rPr>
        <w:t>5820V2-A</w:t>
      </w:r>
      <w:r w:rsidRPr="002173B8">
        <w:rPr>
          <w:rFonts w:hint="eastAsia"/>
          <w:b/>
          <w:sz w:val="28"/>
          <w:szCs w:val="28"/>
        </w:rPr>
        <w:t>交换机端口对接清单</w:t>
      </w:r>
      <w:bookmarkEnd w:id="33"/>
    </w:p>
    <w:tbl>
      <w:tblPr>
        <w:tblW w:w="9912" w:type="dxa"/>
        <w:tblInd w:w="95" w:type="dxa"/>
        <w:tblLook w:val="04A0" w:firstRow="1" w:lastRow="0" w:firstColumn="1" w:lastColumn="0" w:noHBand="0" w:noVBand="1"/>
      </w:tblPr>
      <w:tblGrid>
        <w:gridCol w:w="1042"/>
        <w:gridCol w:w="881"/>
        <w:gridCol w:w="936"/>
        <w:gridCol w:w="3219"/>
        <w:gridCol w:w="2556"/>
        <w:gridCol w:w="1278"/>
      </w:tblGrid>
      <w:tr w:rsidR="000E7FCD" w:rsidRPr="00504871" w:rsidTr="00153BAE">
        <w:trPr>
          <w:trHeight w:val="270"/>
        </w:trPr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0E7FCD" w:rsidRPr="00504871" w:rsidRDefault="000E7FCD" w:rsidP="00380B1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504871">
              <w:rPr>
                <w:rFonts w:ascii="宋体" w:hAnsi="宋体" w:cs="宋体" w:hint="eastAsia"/>
                <w:kern w:val="0"/>
                <w:sz w:val="18"/>
                <w:szCs w:val="18"/>
              </w:rPr>
              <w:t>本端设备</w:t>
            </w:r>
            <w:proofErr w:type="gramEnd"/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E7FCD" w:rsidRDefault="000E7FCD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本端</w:t>
            </w:r>
          </w:p>
          <w:p w:rsidR="000E7FCD" w:rsidRPr="00504871" w:rsidRDefault="000E7FCD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端口</w:t>
            </w:r>
          </w:p>
        </w:tc>
        <w:tc>
          <w:tcPr>
            <w:tcW w:w="9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E7FCD" w:rsidRPr="00504871" w:rsidRDefault="000E7FCD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Vlan</w:t>
            </w:r>
            <w:proofErr w:type="spellEnd"/>
          </w:p>
        </w:tc>
        <w:tc>
          <w:tcPr>
            <w:tcW w:w="3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E7FCD" w:rsidRPr="00504871" w:rsidRDefault="000E7FCD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</w:t>
            </w:r>
          </w:p>
        </w:tc>
        <w:tc>
          <w:tcPr>
            <w:tcW w:w="2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E7FCD" w:rsidRPr="00504871" w:rsidRDefault="000E7FCD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对端设备IP地址</w:t>
            </w:r>
          </w:p>
        </w:tc>
        <w:tc>
          <w:tcPr>
            <w:tcW w:w="12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E7FCD" w:rsidRPr="00504871" w:rsidRDefault="000E7FCD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类型口</w:t>
            </w:r>
          </w:p>
        </w:tc>
      </w:tr>
      <w:tr w:rsidR="00771EEA" w:rsidRPr="00504871" w:rsidTr="00153BAE">
        <w:trPr>
          <w:trHeight w:val="270"/>
        </w:trPr>
        <w:tc>
          <w:tcPr>
            <w:tcW w:w="10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405F4" w:rsidRDefault="00F405F4" w:rsidP="00F405F4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F405F4" w:rsidRDefault="00F405F4" w:rsidP="00F405F4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F405F4" w:rsidRDefault="00F405F4" w:rsidP="00F405F4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F405F4" w:rsidRDefault="00F405F4" w:rsidP="00F405F4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F405F4" w:rsidRDefault="00F405F4" w:rsidP="00F405F4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F405F4" w:rsidRDefault="00F405F4" w:rsidP="00F405F4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F405F4" w:rsidRDefault="00F405F4" w:rsidP="00F405F4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F405F4" w:rsidRDefault="00F405F4" w:rsidP="00F405F4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F405F4" w:rsidRDefault="00F405F4" w:rsidP="00F405F4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F405F4" w:rsidRDefault="00F405F4" w:rsidP="00F405F4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F405F4" w:rsidRDefault="00F405F4" w:rsidP="00F405F4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F405F4" w:rsidRDefault="00F405F4" w:rsidP="00F405F4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771EEA" w:rsidRPr="00954055" w:rsidRDefault="00771EEA" w:rsidP="00F405F4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771EEA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H3C 5820V2-A</w:t>
            </w: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DA1072" w:rsidRDefault="00771EEA" w:rsidP="00771EEA">
            <w:r w:rsidRPr="00DA1072">
              <w:t>T1/0/1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DA1072" w:rsidRDefault="00771EEA" w:rsidP="00771EEA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71EEA" w:rsidRPr="00DA1072" w:rsidRDefault="00876AB2" w:rsidP="00771EEA">
            <w:r>
              <w:t>RJ05-</w:t>
            </w:r>
            <w:r w:rsidR="00771EEA" w:rsidRPr="00DA1072">
              <w:t>Dell R720XD-1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DA1072" w:rsidRDefault="00771EEA" w:rsidP="00771EEA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771EEA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771EEA" w:rsidRPr="00771EEA" w:rsidRDefault="00771EEA" w:rsidP="00771EEA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DA1072" w:rsidRDefault="00771EEA" w:rsidP="00771EEA">
            <w:r w:rsidRPr="00DA1072">
              <w:t>T1/0/2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DA1072" w:rsidRDefault="00771EEA" w:rsidP="00771EEA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71EEA" w:rsidRPr="00DA1072" w:rsidRDefault="00876AB2" w:rsidP="00771EEA">
            <w:r>
              <w:t>RJ05-</w:t>
            </w:r>
            <w:r w:rsidR="00771EEA" w:rsidRPr="00DA1072">
              <w:t>Dell R720XD-2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DA1072" w:rsidRDefault="00771EEA" w:rsidP="00771EEA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DA1072" w:rsidRDefault="008E70BF" w:rsidP="00771EEA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771EEA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771EEA" w:rsidRPr="00771EEA" w:rsidRDefault="00771EEA" w:rsidP="00771EEA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DA1072" w:rsidRDefault="00771EEA" w:rsidP="00771EEA">
            <w:r w:rsidRPr="00DA1072">
              <w:t>T1/0/3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DA1072" w:rsidRDefault="00771EEA" w:rsidP="00771EEA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71EEA" w:rsidRPr="00DA1072" w:rsidRDefault="00876AB2" w:rsidP="00771EEA">
            <w:r>
              <w:t>RJ05-</w:t>
            </w:r>
            <w:r w:rsidR="00771EEA" w:rsidRPr="00DA1072">
              <w:t>Dell R720XD-3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DA1072" w:rsidRDefault="00771EEA" w:rsidP="00771EEA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DA1072" w:rsidRDefault="008E70BF" w:rsidP="00771EEA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771EEA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771EEA" w:rsidRPr="00771EEA" w:rsidRDefault="00771EEA" w:rsidP="00771EEA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DA1072" w:rsidRDefault="00771EEA" w:rsidP="00771EEA">
            <w:r w:rsidRPr="00DA1072">
              <w:t>T1/0/4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DA1072" w:rsidRDefault="00771EEA" w:rsidP="00771EEA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71EEA" w:rsidRPr="00DA1072" w:rsidRDefault="00876AB2" w:rsidP="00771EEA">
            <w:r>
              <w:t>RJ05-</w:t>
            </w:r>
            <w:r w:rsidR="00771EEA" w:rsidRPr="00DA1072">
              <w:t>Dell R720XD-4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DA1072" w:rsidRDefault="00771EEA" w:rsidP="00771EEA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DA1072" w:rsidRDefault="008E70BF" w:rsidP="00771EEA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771EEA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771EEA" w:rsidRPr="00771EEA" w:rsidRDefault="00771EEA" w:rsidP="00771EEA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DA1072" w:rsidRDefault="00771EEA" w:rsidP="00771EEA">
            <w:r w:rsidRPr="00DA1072">
              <w:t>T1/0/5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DA1072" w:rsidRDefault="00771EEA" w:rsidP="00771EEA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71EEA" w:rsidRPr="00DA1072" w:rsidRDefault="00876AB2" w:rsidP="00771EEA">
            <w:r>
              <w:t>RJ05-</w:t>
            </w:r>
            <w:r w:rsidR="00771EEA" w:rsidRPr="00DA1072">
              <w:t>Dell R720XD-5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DA1072" w:rsidRDefault="00771EEA" w:rsidP="00771EEA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DA1072" w:rsidRDefault="008E70BF" w:rsidP="00771EEA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771EEA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771EEA" w:rsidRPr="00771EEA" w:rsidRDefault="00771EEA" w:rsidP="00771EEA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DA1072" w:rsidRDefault="00771EEA" w:rsidP="00771EEA">
            <w:r w:rsidRPr="00DA1072">
              <w:t>T1/0/6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DA1072" w:rsidRDefault="00771EEA" w:rsidP="00771EEA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71EEA" w:rsidRPr="00DA1072" w:rsidRDefault="00876AB2" w:rsidP="00771EEA">
            <w:r>
              <w:t>RJ05-</w:t>
            </w:r>
            <w:r w:rsidR="00771EEA" w:rsidRPr="00DA1072">
              <w:t>Dell R720XD-6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DA1072" w:rsidRDefault="00771EEA" w:rsidP="00771EEA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DA1072" w:rsidRDefault="008E70BF" w:rsidP="00771EEA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771EEA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771EEA" w:rsidRPr="00771EEA" w:rsidRDefault="00771EEA" w:rsidP="00771EEA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DA1072" w:rsidRDefault="00771EEA" w:rsidP="00771EEA">
            <w:r w:rsidRPr="00DA1072">
              <w:t>T1/0/7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DA1072" w:rsidRDefault="00771EEA" w:rsidP="00771EEA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71EEA" w:rsidRPr="00DA1072" w:rsidRDefault="00876AB2" w:rsidP="00771EEA">
            <w:r>
              <w:t>RJ05-</w:t>
            </w:r>
            <w:r w:rsidR="00771EEA" w:rsidRPr="00DA1072">
              <w:t>Dell R720XD-7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DA1072" w:rsidRDefault="00771EEA" w:rsidP="00771EEA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DA1072" w:rsidRDefault="008E70BF" w:rsidP="00771EEA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771EEA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771EEA" w:rsidRPr="00771EEA" w:rsidRDefault="00771EEA" w:rsidP="00771EEA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DA1072" w:rsidRDefault="00771EEA" w:rsidP="00771EEA">
            <w:r w:rsidRPr="00DA1072">
              <w:t>T1/0/8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DA1072" w:rsidRDefault="00771EEA" w:rsidP="00771EEA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71EEA" w:rsidRPr="00DA1072" w:rsidRDefault="00876AB2" w:rsidP="00771EEA">
            <w:r>
              <w:t>RJ05-</w:t>
            </w:r>
            <w:r w:rsidR="00771EEA" w:rsidRPr="00DA1072">
              <w:t>Dell R720XD-8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DA1072" w:rsidRDefault="00771EEA" w:rsidP="00771EEA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DA1072" w:rsidRDefault="008E70BF" w:rsidP="00771EEA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771EEA" w:rsidRDefault="00153BAE" w:rsidP="00153BA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T1/0/9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76AB2" w:rsidP="00153BAE">
            <w:r>
              <w:t>RJ05-</w:t>
            </w:r>
            <w:r w:rsidR="00153BAE" w:rsidRPr="00DA1072">
              <w:t>Dell R720XD-9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771EEA" w:rsidRDefault="00153BAE" w:rsidP="00153BA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T1/0/10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76AB2" w:rsidP="00153BAE">
            <w:r>
              <w:t>RJ05-</w:t>
            </w:r>
            <w:r w:rsidR="00153BAE" w:rsidRPr="00DA1072">
              <w:t>Dell R720XD-10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771EEA" w:rsidRDefault="00153BAE" w:rsidP="00153BA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T1/0/11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76AB2" w:rsidP="00153BAE">
            <w:r>
              <w:t>RJ06-</w:t>
            </w:r>
            <w:r w:rsidR="00153BAE" w:rsidRPr="00DA1072">
              <w:t>Dell R720XD-11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771EEA" w:rsidRDefault="00153BAE" w:rsidP="00153BA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T1/0/12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76AB2" w:rsidP="00153BAE">
            <w:r>
              <w:t>RJ06-</w:t>
            </w:r>
            <w:r w:rsidR="00153BAE" w:rsidRPr="00DA1072">
              <w:t>Dell R720XD-12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771EEA" w:rsidRDefault="00153BAE" w:rsidP="00153BA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T1/0/13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76AB2" w:rsidP="00153BAE">
            <w:r>
              <w:t>RJ06-</w:t>
            </w:r>
            <w:r w:rsidR="00153BAE" w:rsidRPr="00DA1072">
              <w:t>Dell R720XD-13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771EEA" w:rsidRDefault="00153BAE" w:rsidP="00153BA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T1/0/14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76AB2" w:rsidP="00153BAE">
            <w:r>
              <w:t>RJ06-</w:t>
            </w:r>
            <w:r w:rsidR="00153BAE" w:rsidRPr="00DA1072">
              <w:t>Dell R720XD-14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771EEA" w:rsidRDefault="00153BAE" w:rsidP="00153BA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T1/0/15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76AB2" w:rsidP="00153BAE">
            <w:r>
              <w:t>RJ06-</w:t>
            </w:r>
            <w:r w:rsidR="00153BAE" w:rsidRPr="00DA1072">
              <w:t>Dell R720XD-15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771EEA" w:rsidRDefault="00153BAE" w:rsidP="00153BA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T1/0/16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76AB2" w:rsidP="00153BAE">
            <w:r>
              <w:t>RJ06-</w:t>
            </w:r>
            <w:r w:rsidR="00153BAE" w:rsidRPr="00DA1072">
              <w:t>Dell R720XD-16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771EEA" w:rsidRDefault="00153BAE" w:rsidP="00153BA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T1/0/17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76AB2" w:rsidP="00153BAE">
            <w:r>
              <w:t>RJ06-</w:t>
            </w:r>
            <w:r w:rsidR="00153BAE" w:rsidRPr="00DA1072">
              <w:t>Dell R720XD-17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771EEA" w:rsidRDefault="00153BAE" w:rsidP="00153BA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T1/0/18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76AB2" w:rsidP="00153BAE">
            <w:r>
              <w:t>RJ06-</w:t>
            </w:r>
            <w:r w:rsidR="00153BAE" w:rsidRPr="00DA1072">
              <w:t>Dell R720XD-18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771EEA" w:rsidRDefault="00153BAE" w:rsidP="00153BA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T1/0/19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76AB2" w:rsidP="00153BAE">
            <w:r>
              <w:t>RJ06-</w:t>
            </w:r>
            <w:r w:rsidR="00153BAE" w:rsidRPr="00DA1072">
              <w:t>Dell R720XD-19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771EEA" w:rsidRDefault="00153BAE" w:rsidP="00153BA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T1/0/20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76AB2" w:rsidP="00153BAE">
            <w:r>
              <w:t>RJ06-</w:t>
            </w:r>
            <w:r w:rsidR="00153BAE" w:rsidRPr="00DA1072">
              <w:t>Dell R720XD-20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771EEA" w:rsidRDefault="00153BAE" w:rsidP="00153BA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T1/0/21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76AB2" w:rsidP="00153BAE">
            <w:r>
              <w:t>RJ07-</w:t>
            </w:r>
            <w:r w:rsidR="00153BAE" w:rsidRPr="00DA1072">
              <w:t>Dell R720XD-21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771EEA" w:rsidRDefault="00153BAE" w:rsidP="00153BA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T1/0/22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76AB2" w:rsidP="00153BAE">
            <w:r>
              <w:t>RJ07-</w:t>
            </w:r>
            <w:r w:rsidR="00153BAE" w:rsidRPr="00DA1072">
              <w:t>Dell R720XD-22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771EEA" w:rsidRDefault="00153BAE" w:rsidP="00153BA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T1/0/23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76AB2" w:rsidP="00153BAE">
            <w:r>
              <w:t>RJ07-</w:t>
            </w:r>
            <w:r w:rsidR="00153BAE" w:rsidRPr="00DA1072">
              <w:t>Dell R720XD-23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771EEA" w:rsidRDefault="00153BAE" w:rsidP="00153BA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T1/0/24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76AB2" w:rsidP="00153BAE">
            <w:r>
              <w:t>RJ07-</w:t>
            </w:r>
            <w:r w:rsidR="00153BAE" w:rsidRPr="00DA1072">
              <w:t>Dell R720XD-24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771EEA" w:rsidRDefault="00153BAE" w:rsidP="00153BA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T1/0/25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76AB2" w:rsidP="00153BAE">
            <w:r>
              <w:t>RJ07-</w:t>
            </w:r>
            <w:r w:rsidR="00153BAE" w:rsidRPr="00DA1072">
              <w:t>Dell R720XD-25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771EEA" w:rsidRDefault="00153BAE" w:rsidP="00153BA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T1/0/26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76AB2" w:rsidP="00153BAE">
            <w:r>
              <w:t>RJ07-</w:t>
            </w:r>
            <w:r w:rsidR="00153BAE" w:rsidRPr="00DA1072">
              <w:t>Dell R720XD-26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504871" w:rsidRDefault="00153BAE" w:rsidP="00153BA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T1/0/27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153BAE" w:rsidP="00153BAE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876AB2" w:rsidP="00153BAE">
            <w:r>
              <w:t>RJ07-</w:t>
            </w:r>
            <w:r w:rsidR="00153BAE" w:rsidRPr="00DA1072">
              <w:t>Dell R720XD-27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504871" w:rsidRDefault="00153BAE" w:rsidP="00153BA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T1/0/28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153BAE" w:rsidP="00153BAE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876AB2" w:rsidP="00153BAE">
            <w:r>
              <w:t>RJ07-</w:t>
            </w:r>
            <w:r w:rsidR="00153BAE" w:rsidRPr="00DA1072">
              <w:t>Dell R720XD-28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504871" w:rsidRDefault="00153BAE" w:rsidP="00153BA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T1/0/29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153BAE" w:rsidP="00153BAE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876AB2" w:rsidP="00153BAE">
            <w:r>
              <w:t>RJ07-</w:t>
            </w:r>
            <w:r w:rsidR="00153BAE" w:rsidRPr="00DA1072">
              <w:t>Dell R720XD-29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504871" w:rsidRDefault="00153BAE" w:rsidP="00153BA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T1/0/30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153BAE" w:rsidP="00153BAE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876AB2" w:rsidP="00153BAE">
            <w:r>
              <w:t>RJ07-</w:t>
            </w:r>
            <w:r w:rsidR="00153BAE" w:rsidRPr="00DA1072">
              <w:t>Dell R720XD-30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504871" w:rsidRDefault="00153BAE" w:rsidP="00153BA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T1/0/31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153BAE" w:rsidP="00153BAE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876AB2" w:rsidP="00153BAE">
            <w:r>
              <w:t>RJ08-</w:t>
            </w:r>
            <w:r w:rsidR="00153BAE" w:rsidRPr="00DA1072">
              <w:t>Dell R720XD-31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504871" w:rsidRDefault="00153BAE" w:rsidP="00153BA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T1/0/32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153BAE" w:rsidP="00153BAE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876AB2" w:rsidP="00153BAE">
            <w:r>
              <w:t>RJ08-</w:t>
            </w:r>
            <w:r w:rsidR="00153BAE" w:rsidRPr="00DA1072">
              <w:t>Dell R720XD-32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504871" w:rsidRDefault="00153BAE" w:rsidP="00153BA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T1/0/33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153BAE" w:rsidP="00153BAE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876AB2" w:rsidP="00153BAE">
            <w:r>
              <w:t>RJ08-</w:t>
            </w:r>
            <w:r w:rsidR="00153BAE" w:rsidRPr="00DA1072">
              <w:t>Dell R720XD-33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504871" w:rsidRDefault="00153BAE" w:rsidP="00153BA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T1/0/34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153BAE" w:rsidP="00153BAE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876AB2" w:rsidP="00153BAE">
            <w:r>
              <w:t>RJ08-</w:t>
            </w:r>
            <w:r w:rsidR="00153BAE" w:rsidRPr="00DA1072">
              <w:t>Dell R720XD-34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504871" w:rsidRDefault="00153BAE" w:rsidP="00153BA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T1/0/35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153BAE" w:rsidP="00153BAE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876AB2" w:rsidP="00153BAE">
            <w:r>
              <w:t>RJ08-</w:t>
            </w:r>
            <w:r w:rsidR="00153BAE" w:rsidRPr="00DA1072">
              <w:t>Dell R720XD-35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504871" w:rsidRDefault="00153BAE" w:rsidP="00153BA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>
            <w:r w:rsidRPr="00DA1072">
              <w:t>T1/0/36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153BAE" w:rsidP="00153BAE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876AB2" w:rsidP="00153BAE">
            <w:r>
              <w:t>RJ08-</w:t>
            </w:r>
            <w:r w:rsidR="00153BAE" w:rsidRPr="00DA1072">
              <w:t>Dell R720XD-36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DA1072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504871" w:rsidRDefault="00153BAE" w:rsidP="00153BA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603A5B" w:rsidRDefault="00153BAE" w:rsidP="00153BAE">
            <w:r w:rsidRPr="00603A5B">
              <w:t>T1/0/37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603A5B" w:rsidRDefault="00153BAE" w:rsidP="00153BAE">
            <w:r w:rsidRPr="00603A5B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603A5B" w:rsidRDefault="00876AB2" w:rsidP="00153BAE">
            <w:r>
              <w:t>RJ08-</w:t>
            </w:r>
            <w:r w:rsidR="00153BAE" w:rsidRPr="00603A5B">
              <w:t>Dell R720XD-37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603A5B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504871" w:rsidRDefault="00153BAE" w:rsidP="00153BA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603A5B" w:rsidRDefault="00153BAE" w:rsidP="00153BAE">
            <w:r w:rsidRPr="00603A5B">
              <w:t>T1/0/38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603A5B" w:rsidRDefault="00153BAE" w:rsidP="00153BAE">
            <w:r w:rsidRPr="00603A5B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603A5B" w:rsidRDefault="00876AB2" w:rsidP="00153BAE">
            <w:r>
              <w:t>RJ08-</w:t>
            </w:r>
            <w:r w:rsidR="00153BAE" w:rsidRPr="00603A5B">
              <w:t>Dell R720XD-38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603A5B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504871" w:rsidRDefault="00153BAE" w:rsidP="00153BA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603A5B" w:rsidRDefault="00153BAE" w:rsidP="00153BAE">
            <w:r w:rsidRPr="00603A5B">
              <w:t>T1/0/39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603A5B" w:rsidRDefault="00153BAE" w:rsidP="00153BAE">
            <w:r w:rsidRPr="00603A5B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603A5B" w:rsidRDefault="00876AB2" w:rsidP="00153BAE">
            <w:r>
              <w:t>RJ08-</w:t>
            </w:r>
            <w:r w:rsidR="00153BAE" w:rsidRPr="00603A5B">
              <w:t>Dell R720XD-39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603A5B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504871" w:rsidRDefault="00153BAE" w:rsidP="00153BA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603A5B" w:rsidRDefault="00153BAE" w:rsidP="00153BAE">
            <w:r w:rsidRPr="00603A5B">
              <w:t>T1/0/40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603A5B" w:rsidRDefault="00153BAE" w:rsidP="00153BAE">
            <w:r w:rsidRPr="00603A5B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603A5B" w:rsidRDefault="00876AB2" w:rsidP="00153BAE">
            <w:r>
              <w:t>RJ08-</w:t>
            </w:r>
            <w:r w:rsidR="00153BAE" w:rsidRPr="00603A5B">
              <w:t>Dell R720XD-40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603A5B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504871" w:rsidRDefault="00153BAE" w:rsidP="00153BA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603A5B" w:rsidRDefault="00153BAE" w:rsidP="00153BAE">
            <w:r w:rsidRPr="00603A5B">
              <w:t>T1/0/41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603A5B" w:rsidRDefault="00153BAE" w:rsidP="00153BAE">
            <w:r w:rsidRPr="00603A5B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603A5B" w:rsidRDefault="00876AB2" w:rsidP="00153BAE">
            <w:r>
              <w:t>RJ09-</w:t>
            </w:r>
            <w:r w:rsidR="00153BAE" w:rsidRPr="00603A5B">
              <w:t>Dell R720XD-41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603A5B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504871" w:rsidRDefault="00153BAE" w:rsidP="00153BA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603A5B" w:rsidRDefault="00153BAE" w:rsidP="00153BAE">
            <w:r w:rsidRPr="00603A5B">
              <w:t>T1/0/42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603A5B" w:rsidRDefault="00153BAE" w:rsidP="00153BAE">
            <w:r w:rsidRPr="00603A5B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603A5B" w:rsidRDefault="00876AB2" w:rsidP="00153BAE">
            <w:r>
              <w:t>RJ09-</w:t>
            </w:r>
            <w:r w:rsidR="00153BAE" w:rsidRPr="00603A5B">
              <w:t>Dell R720XD-42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603A5B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504871" w:rsidRDefault="00153BAE" w:rsidP="00153BA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603A5B" w:rsidRDefault="00153BAE" w:rsidP="00153BAE">
            <w:r w:rsidRPr="00603A5B">
              <w:t>T1/0/43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603A5B" w:rsidRDefault="00153BAE" w:rsidP="00153BAE">
            <w:r w:rsidRPr="00603A5B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603A5B" w:rsidRDefault="00876AB2" w:rsidP="00153BAE">
            <w:r>
              <w:t>RJ09-</w:t>
            </w:r>
            <w:r w:rsidR="00153BAE" w:rsidRPr="00603A5B">
              <w:t>Dell R720XD-43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603A5B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153BAE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504871" w:rsidRDefault="00153BAE" w:rsidP="00153BA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603A5B" w:rsidRDefault="00153BAE" w:rsidP="00153BAE">
            <w:r w:rsidRPr="00603A5B">
              <w:t>T1/0/44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603A5B" w:rsidRDefault="00153BAE" w:rsidP="00153BAE">
            <w:r w:rsidRPr="00603A5B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603A5B" w:rsidRDefault="00876AB2" w:rsidP="00153BAE">
            <w:r>
              <w:t>RJ09-</w:t>
            </w:r>
            <w:r w:rsidR="00153BAE" w:rsidRPr="00603A5B">
              <w:t>Dell R720XD-44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53BAE" w:rsidRPr="00603A5B" w:rsidRDefault="00153BAE" w:rsidP="00153BA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53BAE" w:rsidRPr="00DA1072" w:rsidRDefault="008E70BF" w:rsidP="00153BAE">
            <w:r>
              <w:t>TE</w:t>
            </w:r>
            <w:r w:rsidR="00153BAE">
              <w:rPr>
                <w:rFonts w:hint="eastAsia"/>
              </w:rPr>
              <w:t>0</w:t>
            </w:r>
            <w:r w:rsidR="00153BAE">
              <w:t>(bond0)</w:t>
            </w:r>
          </w:p>
        </w:tc>
      </w:tr>
      <w:tr w:rsidR="00771EEA" w:rsidRPr="00504871" w:rsidTr="00153BA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771EEA" w:rsidRPr="00504871" w:rsidRDefault="00771EEA" w:rsidP="00771EE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603A5B" w:rsidRDefault="00771EEA" w:rsidP="00771EEA"/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71EEA" w:rsidRPr="00603A5B" w:rsidRDefault="00771EEA" w:rsidP="00771EEA"/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603A5B" w:rsidRDefault="00771EEA" w:rsidP="00771EEA"/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603A5B" w:rsidRDefault="00771EEA" w:rsidP="00771EEA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71EEA" w:rsidRPr="00603A5B" w:rsidRDefault="00771EEA" w:rsidP="00771EEA"/>
        </w:tc>
      </w:tr>
    </w:tbl>
    <w:p w:rsidR="000E7FCD" w:rsidRDefault="000E7FCD" w:rsidP="000E7FCD">
      <w:pPr>
        <w:outlineLvl w:val="2"/>
        <w:rPr>
          <w:b/>
          <w:sz w:val="28"/>
          <w:szCs w:val="28"/>
        </w:rPr>
      </w:pPr>
      <w:bookmarkStart w:id="34" w:name="_Toc421605295"/>
      <w:r>
        <w:rPr>
          <w:rFonts w:hint="eastAsia"/>
          <w:b/>
          <w:sz w:val="28"/>
          <w:szCs w:val="28"/>
        </w:rPr>
        <w:t>3.2</w:t>
      </w:r>
      <w:r w:rsidRPr="002173B8">
        <w:rPr>
          <w:rFonts w:hint="eastAsia"/>
          <w:b/>
          <w:sz w:val="28"/>
          <w:szCs w:val="28"/>
        </w:rPr>
        <w:t>.</w:t>
      </w:r>
      <w:r>
        <w:rPr>
          <w:b/>
          <w:sz w:val="28"/>
          <w:szCs w:val="28"/>
        </w:rPr>
        <w:t>2</w:t>
      </w:r>
      <w:r w:rsidR="00A306DF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H3C </w:t>
      </w:r>
      <w:r>
        <w:rPr>
          <w:b/>
          <w:sz w:val="28"/>
          <w:szCs w:val="28"/>
        </w:rPr>
        <w:t>5820V2-</w:t>
      </w:r>
      <w:r>
        <w:rPr>
          <w:rFonts w:hint="eastAsia"/>
          <w:b/>
          <w:sz w:val="28"/>
          <w:szCs w:val="28"/>
        </w:rPr>
        <w:t>B</w:t>
      </w:r>
      <w:r w:rsidRPr="002173B8">
        <w:rPr>
          <w:rFonts w:hint="eastAsia"/>
          <w:b/>
          <w:sz w:val="28"/>
          <w:szCs w:val="28"/>
        </w:rPr>
        <w:t>交换机端口对接清单</w:t>
      </w:r>
      <w:bookmarkEnd w:id="34"/>
    </w:p>
    <w:tbl>
      <w:tblPr>
        <w:tblW w:w="9912" w:type="dxa"/>
        <w:tblInd w:w="95" w:type="dxa"/>
        <w:tblLook w:val="04A0" w:firstRow="1" w:lastRow="0" w:firstColumn="1" w:lastColumn="0" w:noHBand="0" w:noVBand="1"/>
      </w:tblPr>
      <w:tblGrid>
        <w:gridCol w:w="1042"/>
        <w:gridCol w:w="881"/>
        <w:gridCol w:w="936"/>
        <w:gridCol w:w="3219"/>
        <w:gridCol w:w="2556"/>
        <w:gridCol w:w="1278"/>
      </w:tblGrid>
      <w:tr w:rsidR="00771EEA" w:rsidRPr="00504871" w:rsidTr="00FB2B76">
        <w:trPr>
          <w:trHeight w:val="270"/>
        </w:trPr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771EEA" w:rsidRPr="00504871" w:rsidRDefault="00771EEA" w:rsidP="00241B4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504871">
              <w:rPr>
                <w:rFonts w:ascii="宋体" w:hAnsi="宋体" w:cs="宋体" w:hint="eastAsia"/>
                <w:kern w:val="0"/>
                <w:sz w:val="18"/>
                <w:szCs w:val="18"/>
              </w:rPr>
              <w:t>本端设备</w:t>
            </w:r>
            <w:proofErr w:type="gramEnd"/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71EEA" w:rsidRDefault="00771EEA" w:rsidP="00241B4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本端</w:t>
            </w:r>
          </w:p>
          <w:p w:rsidR="00771EEA" w:rsidRPr="00504871" w:rsidRDefault="00771EEA" w:rsidP="00241B4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端口</w:t>
            </w:r>
          </w:p>
        </w:tc>
        <w:tc>
          <w:tcPr>
            <w:tcW w:w="9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71EEA" w:rsidRPr="00504871" w:rsidRDefault="00771EEA" w:rsidP="00241B4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Vlan</w:t>
            </w:r>
            <w:proofErr w:type="spellEnd"/>
          </w:p>
        </w:tc>
        <w:tc>
          <w:tcPr>
            <w:tcW w:w="3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71EEA" w:rsidRPr="00504871" w:rsidRDefault="00771EEA" w:rsidP="00241B4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</w:t>
            </w:r>
          </w:p>
        </w:tc>
        <w:tc>
          <w:tcPr>
            <w:tcW w:w="2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71EEA" w:rsidRPr="00504871" w:rsidRDefault="00771EEA" w:rsidP="00241B4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对端设备IP地址</w:t>
            </w:r>
          </w:p>
        </w:tc>
        <w:tc>
          <w:tcPr>
            <w:tcW w:w="12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71EEA" w:rsidRPr="00504871" w:rsidRDefault="00771EEA" w:rsidP="00241B4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类型口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771EEA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H3C 5820V2-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B</w:t>
            </w: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R720XD-3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R720XD-4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R720XD-5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6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R720XD-6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7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R720XD-7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8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R720XD-8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9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R720XD-9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10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R720XD-10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11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12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13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R720XD-13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14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R720XD-14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15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R720XD-15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16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R720XD-16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17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R720XD-17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18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R720XD-18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19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R720XD-19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20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R720XD-20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21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RJ07-</w:t>
            </w:r>
            <w:r w:rsidRPr="00DA1072">
              <w:t>Dell R720XD-21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22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RJ07-</w:t>
            </w:r>
            <w:r w:rsidRPr="00DA1072">
              <w:t>Dell R720XD-22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23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RJ07-</w:t>
            </w:r>
            <w:r w:rsidRPr="00DA1072">
              <w:t>Dell R720XD-23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24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RJ07-</w:t>
            </w:r>
            <w:r w:rsidRPr="00DA1072">
              <w:t>Dell R720XD-24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25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RJ07-</w:t>
            </w:r>
            <w:r w:rsidRPr="00DA1072">
              <w:t>Dell R720XD-25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26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RJ07-</w:t>
            </w:r>
            <w:r w:rsidRPr="00DA1072">
              <w:t>Dell R720XD-26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27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RJ07-</w:t>
            </w:r>
            <w:r w:rsidRPr="00DA1072">
              <w:t>Dell R720XD-27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28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RJ07-</w:t>
            </w:r>
            <w:r w:rsidRPr="00DA1072">
              <w:t>Dell R720XD-28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29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RJ07-</w:t>
            </w:r>
            <w:r w:rsidRPr="00DA1072">
              <w:t>Dell R720XD-29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30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RJ07-</w:t>
            </w:r>
            <w:r w:rsidRPr="00DA1072">
              <w:t>Dell R720XD-30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31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RJ08-</w:t>
            </w:r>
            <w:r w:rsidRPr="00DA1072">
              <w:t>Dell R720XD-31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32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RJ08-</w:t>
            </w:r>
            <w:r w:rsidRPr="00DA1072">
              <w:t>Dell R720XD-32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33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RJ08-</w:t>
            </w:r>
            <w:r w:rsidRPr="00DA1072">
              <w:t>Dell R720XD-33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34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RJ08-</w:t>
            </w:r>
            <w:r w:rsidRPr="00DA1072">
              <w:t>Dell R720XD-34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35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RJ08-</w:t>
            </w:r>
            <w:r w:rsidRPr="00DA1072">
              <w:t>Dell R720XD-35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T2/0/</w:t>
            </w:r>
            <w:r w:rsidRPr="00DA1072">
              <w:t>36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 w:rsidRPr="00DA1072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RJ08-</w:t>
            </w:r>
            <w:r w:rsidRPr="00DA1072">
              <w:t>Dell R720XD-36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T2/0/</w:t>
            </w:r>
            <w:r w:rsidRPr="00603A5B">
              <w:t>37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 w:rsidRPr="00603A5B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RJ08-</w:t>
            </w:r>
            <w:r w:rsidRPr="00603A5B">
              <w:t>Dell R720XD-37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T2/0/</w:t>
            </w:r>
            <w:r w:rsidRPr="00603A5B">
              <w:t>38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 w:rsidRPr="00603A5B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RJ08-</w:t>
            </w:r>
            <w:r w:rsidRPr="00603A5B">
              <w:t>Dell R720XD-38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T2/0/</w:t>
            </w:r>
            <w:r w:rsidRPr="00603A5B">
              <w:t>39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 w:rsidRPr="00603A5B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RJ08-</w:t>
            </w:r>
            <w:r w:rsidRPr="00603A5B">
              <w:t>Dell R720XD-39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T2/0/</w:t>
            </w:r>
            <w:r w:rsidRPr="00603A5B">
              <w:t>40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 w:rsidRPr="00603A5B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RJ08-</w:t>
            </w:r>
            <w:r w:rsidRPr="00603A5B">
              <w:t>Dell R720XD-40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T2/0/</w:t>
            </w:r>
            <w:r w:rsidRPr="00603A5B">
              <w:t>41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 w:rsidRPr="00603A5B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RJ09-</w:t>
            </w:r>
            <w:r w:rsidRPr="00603A5B">
              <w:t>Dell R720XD-41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T2/0/</w:t>
            </w:r>
            <w:r w:rsidRPr="00603A5B">
              <w:t>42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 w:rsidRPr="00603A5B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RJ09-</w:t>
            </w:r>
            <w:r w:rsidRPr="00603A5B">
              <w:t>Dell R720XD-42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T2/0/</w:t>
            </w:r>
            <w:r w:rsidRPr="00603A5B">
              <w:t>43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 w:rsidRPr="00603A5B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RJ09-</w:t>
            </w:r>
            <w:r w:rsidRPr="00603A5B">
              <w:t>Dell R720XD-43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T2/0/</w:t>
            </w:r>
            <w:r w:rsidRPr="00603A5B">
              <w:t>44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 w:rsidRPr="00603A5B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RJ09-</w:t>
            </w:r>
            <w:r w:rsidRPr="00603A5B">
              <w:t>Dell R720XD-44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771EEA" w:rsidRPr="00504871" w:rsidTr="00FB2B7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771EEA" w:rsidRPr="00504871" w:rsidRDefault="00771EEA" w:rsidP="00241B4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603A5B" w:rsidRDefault="00771EEA" w:rsidP="00241B44"/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71EEA" w:rsidRPr="00603A5B" w:rsidRDefault="00771EEA" w:rsidP="00241B44"/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603A5B" w:rsidRDefault="00771EEA" w:rsidP="00241B44"/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71EEA" w:rsidRPr="00603A5B" w:rsidRDefault="00771EEA" w:rsidP="00241B44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71EEA" w:rsidRPr="00603A5B" w:rsidRDefault="00771EEA" w:rsidP="00241B44"/>
        </w:tc>
      </w:tr>
    </w:tbl>
    <w:p w:rsidR="000E7FCD" w:rsidRDefault="000E7FCD" w:rsidP="000E7FCD">
      <w:pPr>
        <w:outlineLvl w:val="2"/>
        <w:rPr>
          <w:b/>
          <w:sz w:val="28"/>
          <w:szCs w:val="28"/>
        </w:rPr>
      </w:pPr>
      <w:bookmarkStart w:id="35" w:name="_Toc421605296"/>
      <w:r>
        <w:rPr>
          <w:rFonts w:hint="eastAsia"/>
          <w:b/>
          <w:sz w:val="28"/>
          <w:szCs w:val="28"/>
        </w:rPr>
        <w:t>3.2</w:t>
      </w:r>
      <w:r w:rsidRPr="002173B8">
        <w:rPr>
          <w:rFonts w:hint="eastAsia"/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</w:rPr>
        <w:t>3</w:t>
      </w:r>
      <w:r w:rsidR="00A306DF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H3C </w:t>
      </w:r>
      <w:r>
        <w:rPr>
          <w:b/>
          <w:sz w:val="28"/>
          <w:szCs w:val="28"/>
        </w:rPr>
        <w:t>5820V2-C</w:t>
      </w:r>
      <w:r w:rsidRPr="002173B8">
        <w:rPr>
          <w:rFonts w:hint="eastAsia"/>
          <w:b/>
          <w:sz w:val="28"/>
          <w:szCs w:val="28"/>
        </w:rPr>
        <w:t>交换机端口对接清单</w:t>
      </w:r>
      <w:bookmarkEnd w:id="35"/>
    </w:p>
    <w:tbl>
      <w:tblPr>
        <w:tblW w:w="9822" w:type="dxa"/>
        <w:tblInd w:w="95" w:type="dxa"/>
        <w:tblLook w:val="04A0" w:firstRow="1" w:lastRow="0" w:firstColumn="1" w:lastColumn="0" w:noHBand="0" w:noVBand="1"/>
      </w:tblPr>
      <w:tblGrid>
        <w:gridCol w:w="1042"/>
        <w:gridCol w:w="881"/>
        <w:gridCol w:w="846"/>
        <w:gridCol w:w="3219"/>
        <w:gridCol w:w="2556"/>
        <w:gridCol w:w="1278"/>
      </w:tblGrid>
      <w:tr w:rsidR="000E7FCD" w:rsidRPr="00504871" w:rsidTr="00083A36">
        <w:trPr>
          <w:trHeight w:val="270"/>
        </w:trPr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0E7FCD" w:rsidRPr="00504871" w:rsidRDefault="000E7FCD" w:rsidP="00380B1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504871">
              <w:rPr>
                <w:rFonts w:ascii="宋体" w:hAnsi="宋体" w:cs="宋体" w:hint="eastAsia"/>
                <w:kern w:val="0"/>
                <w:sz w:val="18"/>
                <w:szCs w:val="18"/>
              </w:rPr>
              <w:t>本端设备</w:t>
            </w:r>
            <w:proofErr w:type="gramEnd"/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E7FCD" w:rsidRDefault="000E7FCD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本端</w:t>
            </w:r>
          </w:p>
          <w:p w:rsidR="000E7FCD" w:rsidRPr="00504871" w:rsidRDefault="000E7FCD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端口</w:t>
            </w:r>
          </w:p>
        </w:tc>
        <w:tc>
          <w:tcPr>
            <w:tcW w:w="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E7FCD" w:rsidRPr="00504871" w:rsidRDefault="000E7FCD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Vlan</w:t>
            </w:r>
            <w:proofErr w:type="spellEnd"/>
          </w:p>
        </w:tc>
        <w:tc>
          <w:tcPr>
            <w:tcW w:w="3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E7FCD" w:rsidRPr="00504871" w:rsidRDefault="000E7FCD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</w:t>
            </w:r>
          </w:p>
        </w:tc>
        <w:tc>
          <w:tcPr>
            <w:tcW w:w="2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E7FCD" w:rsidRPr="00504871" w:rsidRDefault="000E7FCD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对端设备IP地址</w:t>
            </w:r>
          </w:p>
        </w:tc>
        <w:tc>
          <w:tcPr>
            <w:tcW w:w="12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E7FCD" w:rsidRPr="00504871" w:rsidRDefault="000E7FCD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类型口</w:t>
            </w:r>
          </w:p>
        </w:tc>
      </w:tr>
      <w:tr w:rsidR="00FB2B76" w:rsidRPr="00504871" w:rsidTr="00083A36">
        <w:trPr>
          <w:trHeight w:val="270"/>
        </w:trPr>
        <w:tc>
          <w:tcPr>
            <w:tcW w:w="10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B2B76" w:rsidRPr="00504871" w:rsidRDefault="00FB2B76" w:rsidP="00FB2B7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 5820V2-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>
            <w:r w:rsidRPr="008D488E">
              <w:t>T1/0/1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>
            <w:r w:rsidRPr="008D488E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2B76" w:rsidRPr="008D488E" w:rsidRDefault="00876AB2" w:rsidP="00FB2B76">
            <w:r>
              <w:t>RJ09-</w:t>
            </w:r>
            <w:r w:rsidR="00FB2B76" w:rsidRPr="008D488E">
              <w:t>Dell R720XD-45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DA1072" w:rsidRDefault="008E70BF" w:rsidP="00FB2B76">
            <w:r>
              <w:t>TE</w:t>
            </w:r>
            <w:r w:rsidR="00FB2B76">
              <w:rPr>
                <w:rFonts w:hint="eastAsia"/>
              </w:rPr>
              <w:t>0</w:t>
            </w:r>
            <w:r w:rsidR="00FB2B76">
              <w:t>(bond0)</w:t>
            </w:r>
          </w:p>
        </w:tc>
      </w:tr>
      <w:tr w:rsidR="00FB2B76" w:rsidRPr="00504871" w:rsidTr="00083A3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B2B76" w:rsidRPr="00504871" w:rsidRDefault="00FB2B76" w:rsidP="00FB2B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>
            <w:r w:rsidRPr="008D488E">
              <w:t>T1/0/2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2B76" w:rsidRPr="008D488E" w:rsidRDefault="00FB2B76" w:rsidP="00FB2B76">
            <w:r w:rsidRPr="008D488E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876AB2" w:rsidP="00FB2B76">
            <w:r>
              <w:t>RJ09-</w:t>
            </w:r>
            <w:r w:rsidR="00FB2B76" w:rsidRPr="008D488E">
              <w:t>Dell R720XD-46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2B76" w:rsidRPr="00DA1072" w:rsidRDefault="008E70BF" w:rsidP="00FB2B76">
            <w:r>
              <w:t>TE</w:t>
            </w:r>
            <w:r w:rsidR="00FB2B76">
              <w:rPr>
                <w:rFonts w:hint="eastAsia"/>
              </w:rPr>
              <w:t>0</w:t>
            </w:r>
            <w:r w:rsidR="00FB2B76">
              <w:t>(bond0)</w:t>
            </w:r>
          </w:p>
        </w:tc>
      </w:tr>
      <w:tr w:rsidR="00FB2B76" w:rsidRPr="00504871" w:rsidTr="00083A3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B2B76" w:rsidRPr="00504871" w:rsidRDefault="00FB2B76" w:rsidP="00FB2B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>
            <w:r w:rsidRPr="008D488E">
              <w:t>T1/0/3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2B76" w:rsidRPr="008D488E" w:rsidRDefault="00FB2B76" w:rsidP="00FB2B76">
            <w:r w:rsidRPr="008D488E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876AB2" w:rsidP="00FB2B76">
            <w:r>
              <w:t>RJ09-</w:t>
            </w:r>
            <w:r w:rsidR="00FB2B76" w:rsidRPr="008D488E">
              <w:t>Dell R720XD-47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2B76" w:rsidRPr="00DA1072" w:rsidRDefault="008E70BF" w:rsidP="00FB2B76">
            <w:r>
              <w:t>TE</w:t>
            </w:r>
            <w:r w:rsidR="00FB2B76">
              <w:rPr>
                <w:rFonts w:hint="eastAsia"/>
              </w:rPr>
              <w:t>0</w:t>
            </w:r>
            <w:r w:rsidR="00FB2B76">
              <w:t>(bond0)</w:t>
            </w:r>
          </w:p>
        </w:tc>
      </w:tr>
      <w:tr w:rsidR="00FB2B76" w:rsidRPr="00504871" w:rsidTr="00083A3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B2B76" w:rsidRPr="00504871" w:rsidRDefault="00FB2B76" w:rsidP="00FB2B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>
            <w:r w:rsidRPr="008D488E">
              <w:t>T1/0/4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2B76" w:rsidRPr="008D488E" w:rsidRDefault="00FB2B76" w:rsidP="00FB2B76">
            <w:r w:rsidRPr="008D488E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876AB2" w:rsidP="00FB2B76">
            <w:r>
              <w:t>RJ09-</w:t>
            </w:r>
            <w:r w:rsidR="00FB2B76" w:rsidRPr="008D488E">
              <w:t>Dell R720XD-48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2B76" w:rsidRPr="00DA1072" w:rsidRDefault="008E70BF" w:rsidP="00FB2B76">
            <w:r>
              <w:t>TE</w:t>
            </w:r>
            <w:r w:rsidR="00FB2B76">
              <w:rPr>
                <w:rFonts w:hint="eastAsia"/>
              </w:rPr>
              <w:t>0</w:t>
            </w:r>
            <w:r w:rsidR="00FB2B76">
              <w:t>(bond0)</w:t>
            </w:r>
          </w:p>
        </w:tc>
      </w:tr>
      <w:tr w:rsidR="00FB2B76" w:rsidRPr="00504871" w:rsidTr="00083A3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B2B76" w:rsidRPr="00504871" w:rsidRDefault="00FB2B76" w:rsidP="00FB2B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>
            <w:r w:rsidRPr="008D488E">
              <w:t>T1/0/5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2B76" w:rsidRPr="008D488E" w:rsidRDefault="00FB2B76" w:rsidP="00FB2B76">
            <w:r w:rsidRPr="008D488E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876AB2" w:rsidP="00FB2B76">
            <w:r>
              <w:t>RJ09-</w:t>
            </w:r>
            <w:r w:rsidR="00FB2B76" w:rsidRPr="008D488E">
              <w:t>Dell R720XD-49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2B76" w:rsidRPr="00DA1072" w:rsidRDefault="008E70BF" w:rsidP="00FB2B76">
            <w:r>
              <w:t>TE</w:t>
            </w:r>
            <w:r w:rsidR="00FB2B76">
              <w:rPr>
                <w:rFonts w:hint="eastAsia"/>
              </w:rPr>
              <w:t>0</w:t>
            </w:r>
            <w:r w:rsidR="00FB2B76">
              <w:t>(bond0)</w:t>
            </w:r>
          </w:p>
        </w:tc>
      </w:tr>
      <w:tr w:rsidR="00FB2B76" w:rsidRPr="00504871" w:rsidTr="00083A3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B2B76" w:rsidRPr="00504871" w:rsidRDefault="00FB2B76" w:rsidP="00FB2B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>
            <w:r w:rsidRPr="008D488E">
              <w:t>T1/0/6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2B76" w:rsidRPr="008D488E" w:rsidRDefault="00FB2B76" w:rsidP="00FB2B76">
            <w:r w:rsidRPr="008D488E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876AB2" w:rsidP="00FB2B76">
            <w:r>
              <w:t>RJ09-</w:t>
            </w:r>
            <w:r w:rsidR="00FB2B76" w:rsidRPr="008D488E">
              <w:t>Dell R720XD-50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2B76" w:rsidRPr="00DA1072" w:rsidRDefault="008E70BF" w:rsidP="00FB2B76">
            <w:r>
              <w:t>TE</w:t>
            </w:r>
            <w:r w:rsidR="00FB2B76">
              <w:rPr>
                <w:rFonts w:hint="eastAsia"/>
              </w:rPr>
              <w:t>0</w:t>
            </w:r>
            <w:r w:rsidR="00FB2B76">
              <w:t>(bond0)</w:t>
            </w:r>
          </w:p>
        </w:tc>
      </w:tr>
      <w:tr w:rsidR="00FB2B76" w:rsidRPr="00504871" w:rsidTr="00083A3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B2B76" w:rsidRPr="00504871" w:rsidRDefault="00FB2B76" w:rsidP="00FB2B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>
            <w:r w:rsidRPr="008D488E">
              <w:t>T1/0/7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2B76" w:rsidRPr="008D488E" w:rsidRDefault="00FB2B76" w:rsidP="00FB2B76">
            <w:r w:rsidRPr="008D488E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876AB2" w:rsidP="00FB2B76">
            <w:r>
              <w:t>RJ10-</w:t>
            </w:r>
            <w:r w:rsidR="00FB2B76" w:rsidRPr="008D488E">
              <w:t>Dell R720XD-51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2B76" w:rsidRPr="00DA1072" w:rsidRDefault="008E70BF" w:rsidP="00FB2B76">
            <w:r>
              <w:t>TE</w:t>
            </w:r>
            <w:r w:rsidR="00FB2B76">
              <w:rPr>
                <w:rFonts w:hint="eastAsia"/>
              </w:rPr>
              <w:t>0</w:t>
            </w:r>
            <w:r w:rsidR="00FB2B76">
              <w:t>(bond0)</w:t>
            </w:r>
          </w:p>
        </w:tc>
      </w:tr>
      <w:tr w:rsidR="00FB2B76" w:rsidRPr="00504871" w:rsidTr="00083A3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B2B76" w:rsidRPr="00504871" w:rsidRDefault="00FB2B76" w:rsidP="00FB2B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>
            <w:r w:rsidRPr="008D488E">
              <w:t>T1/0/8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2B76" w:rsidRPr="008D488E" w:rsidRDefault="00FB2B76" w:rsidP="00FB2B76">
            <w:r w:rsidRPr="008D488E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876AB2" w:rsidP="00FB2B76">
            <w:r>
              <w:t>RJ10-</w:t>
            </w:r>
            <w:r w:rsidR="00FB2B76" w:rsidRPr="008D488E">
              <w:t>Dell R720XD-52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2B76" w:rsidRPr="00DA1072" w:rsidRDefault="008E70BF" w:rsidP="00FB2B76">
            <w:r>
              <w:t>TE</w:t>
            </w:r>
            <w:r w:rsidR="00FB2B76">
              <w:rPr>
                <w:rFonts w:hint="eastAsia"/>
              </w:rPr>
              <w:t>0</w:t>
            </w:r>
            <w:r w:rsidR="00FB2B76">
              <w:t>(bond0)</w:t>
            </w:r>
          </w:p>
        </w:tc>
      </w:tr>
      <w:tr w:rsidR="00FB2B76" w:rsidRPr="00504871" w:rsidTr="00083A3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B2B76" w:rsidRPr="00504871" w:rsidRDefault="00FB2B76" w:rsidP="00FB2B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>
            <w:r w:rsidRPr="008D488E">
              <w:t>T1/0/9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2B76" w:rsidRPr="008D488E" w:rsidRDefault="00FB2B76" w:rsidP="00FB2B76">
            <w:r w:rsidRPr="008D488E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876AB2" w:rsidP="00FB2B76">
            <w:r>
              <w:t>RJ10-</w:t>
            </w:r>
            <w:r w:rsidR="00FB2B76" w:rsidRPr="008D488E">
              <w:t>Dell R720XD-53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2B76" w:rsidRPr="00DA1072" w:rsidRDefault="008E70BF" w:rsidP="00FB2B76">
            <w:r>
              <w:t>TE</w:t>
            </w:r>
            <w:r w:rsidR="00FB2B76">
              <w:rPr>
                <w:rFonts w:hint="eastAsia"/>
              </w:rPr>
              <w:t>0</w:t>
            </w:r>
            <w:r w:rsidR="00FB2B76">
              <w:t>(bond0)</w:t>
            </w:r>
          </w:p>
        </w:tc>
      </w:tr>
      <w:tr w:rsidR="00FB2B76" w:rsidRPr="00504871" w:rsidTr="00083A3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B2B76" w:rsidRPr="00504871" w:rsidRDefault="00FB2B76" w:rsidP="00FB2B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>
            <w:r w:rsidRPr="008D488E">
              <w:t>T1/0/10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2B76" w:rsidRPr="008D488E" w:rsidRDefault="00FB2B76" w:rsidP="00FB2B76">
            <w:r w:rsidRPr="008D488E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876AB2" w:rsidP="00FB2B76">
            <w:r>
              <w:t>RJ10-</w:t>
            </w:r>
            <w:r w:rsidR="00FB2B76" w:rsidRPr="008D488E">
              <w:t>Dell R720XD-54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2B76" w:rsidRPr="00DA1072" w:rsidRDefault="008E70BF" w:rsidP="00FB2B76">
            <w:r>
              <w:t>TE</w:t>
            </w:r>
            <w:r w:rsidR="00FB2B76">
              <w:rPr>
                <w:rFonts w:hint="eastAsia"/>
              </w:rPr>
              <w:t>0</w:t>
            </w:r>
            <w:r w:rsidR="00FB2B76">
              <w:t>(bond0)</w:t>
            </w:r>
          </w:p>
        </w:tc>
      </w:tr>
      <w:tr w:rsidR="00FB2B76" w:rsidRPr="00504871" w:rsidTr="00083A3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B2B76" w:rsidRPr="00504871" w:rsidRDefault="00FB2B76" w:rsidP="00FB2B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>
            <w:r w:rsidRPr="008D488E">
              <w:t>T1/0/11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2B76" w:rsidRPr="008D488E" w:rsidRDefault="00FB2B76" w:rsidP="00FB2B76">
            <w:r w:rsidRPr="008D488E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876AB2" w:rsidP="00FB2B76">
            <w:r>
              <w:t>RJ10-</w:t>
            </w:r>
            <w:r w:rsidR="00FB2B76" w:rsidRPr="008D488E">
              <w:t>Dell R720XD-55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2B76" w:rsidRPr="00DA1072" w:rsidRDefault="008E70BF" w:rsidP="00FB2B76">
            <w:r>
              <w:t>TE</w:t>
            </w:r>
            <w:r w:rsidR="00FB2B76">
              <w:rPr>
                <w:rFonts w:hint="eastAsia"/>
              </w:rPr>
              <w:t>0</w:t>
            </w:r>
            <w:r w:rsidR="00FB2B76">
              <w:t>(bond0)</w:t>
            </w:r>
          </w:p>
        </w:tc>
      </w:tr>
      <w:tr w:rsidR="00FB2B76" w:rsidRPr="00504871" w:rsidTr="00083A3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B2B76" w:rsidRPr="00504871" w:rsidRDefault="00FB2B76" w:rsidP="00FB2B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>
            <w:r w:rsidRPr="008D488E">
              <w:t>T1/0/12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2B76" w:rsidRPr="008D488E" w:rsidRDefault="00FB2B76" w:rsidP="00FB2B76">
            <w:r w:rsidRPr="008D488E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876AB2" w:rsidP="00FB2B76">
            <w:r>
              <w:t>RJ10-</w:t>
            </w:r>
            <w:r w:rsidR="00FB2B76" w:rsidRPr="008D488E">
              <w:t>Dell R720XD-56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2B76" w:rsidRPr="00DA1072" w:rsidRDefault="008E70BF" w:rsidP="00FB2B76">
            <w:r>
              <w:t>TE</w:t>
            </w:r>
            <w:r w:rsidR="00FB2B76">
              <w:rPr>
                <w:rFonts w:hint="eastAsia"/>
              </w:rPr>
              <w:t>0</w:t>
            </w:r>
            <w:r w:rsidR="00FB2B76">
              <w:t>(bond0)</w:t>
            </w:r>
          </w:p>
        </w:tc>
      </w:tr>
      <w:tr w:rsidR="00FB2B76" w:rsidRPr="00504871" w:rsidTr="00083A3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B2B76" w:rsidRPr="00504871" w:rsidRDefault="00FB2B76" w:rsidP="00FB2B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>
            <w:r w:rsidRPr="008D488E">
              <w:t>T1/0/13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2B76" w:rsidRPr="008D488E" w:rsidRDefault="00FB2B76" w:rsidP="00FB2B76">
            <w:r w:rsidRPr="008D488E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876AB2" w:rsidP="00FB2B76">
            <w:r>
              <w:t>RJ10-</w:t>
            </w:r>
            <w:r w:rsidR="00FB2B76" w:rsidRPr="008D488E">
              <w:t>Dell R720XD-57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2B76" w:rsidRPr="00DA1072" w:rsidRDefault="008E70BF" w:rsidP="00FB2B76">
            <w:r>
              <w:t>TE</w:t>
            </w:r>
            <w:r w:rsidR="00FB2B76">
              <w:rPr>
                <w:rFonts w:hint="eastAsia"/>
              </w:rPr>
              <w:t>0</w:t>
            </w:r>
            <w:r w:rsidR="00FB2B76">
              <w:t>(bond0)</w:t>
            </w:r>
          </w:p>
        </w:tc>
      </w:tr>
      <w:tr w:rsidR="00FB2B76" w:rsidRPr="00504871" w:rsidTr="00083A3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B2B76" w:rsidRPr="00504871" w:rsidRDefault="00FB2B76" w:rsidP="00FB2B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>
            <w:r w:rsidRPr="008D488E">
              <w:t>T1/0/14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2B76" w:rsidRPr="008D488E" w:rsidRDefault="00FB2B76" w:rsidP="00FB2B76">
            <w:r w:rsidRPr="008D488E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876AB2" w:rsidP="00FB2B76">
            <w:r>
              <w:t>RJ10-</w:t>
            </w:r>
            <w:r w:rsidR="00FB2B76" w:rsidRPr="008D488E">
              <w:t>Dell R720XD-58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2B76" w:rsidRPr="00DA1072" w:rsidRDefault="008E70BF" w:rsidP="00FB2B76">
            <w:r>
              <w:t>TE</w:t>
            </w:r>
            <w:r w:rsidR="00FB2B76">
              <w:rPr>
                <w:rFonts w:hint="eastAsia"/>
              </w:rPr>
              <w:t>0</w:t>
            </w:r>
            <w:r w:rsidR="00FB2B76">
              <w:t>(bond0)</w:t>
            </w:r>
          </w:p>
        </w:tc>
      </w:tr>
      <w:tr w:rsidR="00FB2B76" w:rsidRPr="00504871" w:rsidTr="00083A3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B2B76" w:rsidRPr="00504871" w:rsidRDefault="00FB2B76" w:rsidP="00FB2B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>
            <w:r w:rsidRPr="008D488E">
              <w:t>T1/0/15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2B76" w:rsidRPr="008D488E" w:rsidRDefault="00FB2B76" w:rsidP="00FB2B76">
            <w:r w:rsidRPr="008D488E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876AB2" w:rsidP="00FB2B76">
            <w:r>
              <w:t>RJ10-</w:t>
            </w:r>
            <w:r w:rsidR="00FB2B76" w:rsidRPr="008D488E">
              <w:t>Dell R720XD-59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2B76" w:rsidRPr="00DA1072" w:rsidRDefault="008E70BF" w:rsidP="00FB2B76">
            <w:r>
              <w:t>TE</w:t>
            </w:r>
            <w:r w:rsidR="00FB2B76">
              <w:rPr>
                <w:rFonts w:hint="eastAsia"/>
              </w:rPr>
              <w:t>0</w:t>
            </w:r>
            <w:r w:rsidR="00FB2B76">
              <w:t>(bond0)</w:t>
            </w:r>
          </w:p>
        </w:tc>
      </w:tr>
      <w:tr w:rsidR="00FB2B76" w:rsidRPr="00504871" w:rsidTr="00083A3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B2B76" w:rsidRPr="00504871" w:rsidRDefault="00FB2B76" w:rsidP="00FB2B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>
            <w:r w:rsidRPr="008D488E">
              <w:t>T1/0/16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2B76" w:rsidRPr="008D488E" w:rsidRDefault="00FB2B76" w:rsidP="00FB2B76">
            <w:r w:rsidRPr="008D488E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876AB2" w:rsidP="00FB2B76">
            <w:r>
              <w:t>RJ10-</w:t>
            </w:r>
            <w:r w:rsidR="00FB2B76" w:rsidRPr="008D488E">
              <w:t>Dell R720XD-60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2B76" w:rsidRPr="008D488E" w:rsidRDefault="00FB2B76" w:rsidP="00FB2B76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2B76" w:rsidRPr="00DA1072" w:rsidRDefault="008E70BF" w:rsidP="00FB2B76">
            <w:r>
              <w:t>TE</w:t>
            </w:r>
            <w:r w:rsidR="00FB2B76">
              <w:rPr>
                <w:rFonts w:hint="eastAsia"/>
              </w:rPr>
              <w:t>0</w:t>
            </w:r>
            <w:r w:rsidR="00FB2B76">
              <w:t>(bond0)</w:t>
            </w:r>
          </w:p>
        </w:tc>
      </w:tr>
      <w:tr w:rsidR="00083A36" w:rsidRPr="00504871" w:rsidTr="00083A3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083A36" w:rsidRPr="00504871" w:rsidRDefault="00083A36" w:rsidP="00083A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83A36" w:rsidRPr="00954055" w:rsidRDefault="00083A36" w:rsidP="00083A36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T1/0/17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83A36" w:rsidRPr="00954055" w:rsidRDefault="00083A36" w:rsidP="00083A36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83A36" w:rsidRPr="00083A36" w:rsidRDefault="00876AB2" w:rsidP="00083A36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RJ13-</w:t>
            </w:r>
            <w:r w:rsidR="00083A36" w:rsidRPr="00083A36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Dell R720-7</w:t>
            </w:r>
          </w:p>
          <w:p w:rsidR="00083A36" w:rsidRPr="00954055" w:rsidRDefault="00083A36" w:rsidP="00083A36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083A36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(对象存储前端访问1)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83A36" w:rsidRPr="00954055" w:rsidRDefault="00083A36" w:rsidP="00083A36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83A36" w:rsidRPr="00954055" w:rsidRDefault="008E70BF" w:rsidP="00083A36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TE</w:t>
            </w:r>
            <w:r w:rsidR="00083A36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0</w:t>
            </w:r>
            <w:r w:rsidR="00083A36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(bond0)</w:t>
            </w:r>
          </w:p>
        </w:tc>
      </w:tr>
      <w:tr w:rsidR="003343AC" w:rsidRPr="00504871" w:rsidTr="00083A3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3343AC" w:rsidRPr="00504871" w:rsidRDefault="003343AC" w:rsidP="003343A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T1/0/18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43AC" w:rsidRPr="00083A36" w:rsidRDefault="00876AB2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RJ14-</w:t>
            </w:r>
            <w:r w:rsidR="003343AC" w:rsidRPr="00083A36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Dell R720-</w:t>
            </w:r>
            <w:r w:rsidR="003343AC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10</w:t>
            </w:r>
          </w:p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083A36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(对象存储前端访问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2</w:t>
            </w:r>
            <w:r w:rsidRPr="00083A36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)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343AC" w:rsidRPr="00954055" w:rsidRDefault="008E70BF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TE</w:t>
            </w:r>
            <w:r w:rsidR="003343AC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0(bond0)</w:t>
            </w:r>
          </w:p>
        </w:tc>
      </w:tr>
      <w:tr w:rsidR="003343AC" w:rsidRPr="00504871" w:rsidTr="00083A3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3343AC" w:rsidRPr="00504871" w:rsidRDefault="003343AC" w:rsidP="003343A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</w:tr>
      <w:tr w:rsidR="003343AC" w:rsidRPr="00504871" w:rsidTr="00083A3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3343AC" w:rsidRPr="00504871" w:rsidRDefault="003343AC" w:rsidP="003343A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</w:tr>
      <w:tr w:rsidR="003343AC" w:rsidRPr="00504871" w:rsidTr="00083A3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3343AC" w:rsidRPr="00504871" w:rsidRDefault="003343AC" w:rsidP="003343A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</w:tr>
      <w:tr w:rsidR="003343AC" w:rsidRPr="00504871" w:rsidTr="00083A3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3343AC" w:rsidRPr="00504871" w:rsidRDefault="003343AC" w:rsidP="003343A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</w:tr>
      <w:tr w:rsidR="003343AC" w:rsidRPr="00504871" w:rsidTr="00083A3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3343AC" w:rsidRPr="00504871" w:rsidRDefault="003343AC" w:rsidP="003343A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</w:tr>
      <w:tr w:rsidR="003343AC" w:rsidRPr="00504871" w:rsidTr="00083A36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3343AC" w:rsidRPr="00504871" w:rsidRDefault="003343AC" w:rsidP="003343A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343AC" w:rsidRPr="00954055" w:rsidRDefault="003343AC" w:rsidP="003343AC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</w:tr>
    </w:tbl>
    <w:p w:rsidR="000E7FCD" w:rsidRDefault="000E7FCD" w:rsidP="000E7FCD">
      <w:pPr>
        <w:outlineLvl w:val="2"/>
        <w:rPr>
          <w:b/>
          <w:sz w:val="28"/>
          <w:szCs w:val="28"/>
        </w:rPr>
      </w:pPr>
      <w:bookmarkStart w:id="36" w:name="_Toc421605297"/>
      <w:r>
        <w:rPr>
          <w:rFonts w:hint="eastAsia"/>
          <w:b/>
          <w:sz w:val="28"/>
          <w:szCs w:val="28"/>
        </w:rPr>
        <w:t>3.2</w:t>
      </w:r>
      <w:r w:rsidRPr="002173B8">
        <w:rPr>
          <w:rFonts w:hint="eastAsia"/>
          <w:b/>
          <w:sz w:val="28"/>
          <w:szCs w:val="28"/>
        </w:rPr>
        <w:t>.</w:t>
      </w:r>
      <w:r>
        <w:rPr>
          <w:b/>
          <w:sz w:val="28"/>
          <w:szCs w:val="28"/>
        </w:rPr>
        <w:t>4</w:t>
      </w:r>
      <w:r w:rsidR="00A306DF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H3C </w:t>
      </w:r>
      <w:r>
        <w:rPr>
          <w:b/>
          <w:sz w:val="28"/>
          <w:szCs w:val="28"/>
        </w:rPr>
        <w:t>5820V2-D</w:t>
      </w:r>
      <w:r w:rsidRPr="002173B8">
        <w:rPr>
          <w:rFonts w:hint="eastAsia"/>
          <w:b/>
          <w:sz w:val="28"/>
          <w:szCs w:val="28"/>
        </w:rPr>
        <w:t>交换机端口对接清单</w:t>
      </w:r>
      <w:bookmarkEnd w:id="36"/>
    </w:p>
    <w:tbl>
      <w:tblPr>
        <w:tblW w:w="9577" w:type="dxa"/>
        <w:tblInd w:w="95" w:type="dxa"/>
        <w:tblLook w:val="04A0" w:firstRow="1" w:lastRow="0" w:firstColumn="1" w:lastColumn="0" w:noHBand="0" w:noVBand="1"/>
      </w:tblPr>
      <w:tblGrid>
        <w:gridCol w:w="1042"/>
        <w:gridCol w:w="881"/>
        <w:gridCol w:w="636"/>
        <w:gridCol w:w="3219"/>
        <w:gridCol w:w="2556"/>
        <w:gridCol w:w="1243"/>
      </w:tblGrid>
      <w:tr w:rsidR="00153BAE" w:rsidRPr="00504871" w:rsidTr="00876AB2">
        <w:trPr>
          <w:trHeight w:val="270"/>
        </w:trPr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53BAE" w:rsidRPr="00504871" w:rsidRDefault="00153BAE" w:rsidP="00384D23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504871">
              <w:rPr>
                <w:rFonts w:ascii="宋体" w:hAnsi="宋体" w:cs="宋体" w:hint="eastAsia"/>
                <w:kern w:val="0"/>
                <w:sz w:val="18"/>
                <w:szCs w:val="18"/>
              </w:rPr>
              <w:t>本端设备</w:t>
            </w:r>
            <w:proofErr w:type="gramEnd"/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153BAE" w:rsidRDefault="00153BAE" w:rsidP="00384D2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本端</w:t>
            </w:r>
          </w:p>
          <w:p w:rsidR="00153BAE" w:rsidRPr="00504871" w:rsidRDefault="00153BAE" w:rsidP="00384D2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端口</w:t>
            </w:r>
          </w:p>
        </w:tc>
        <w:tc>
          <w:tcPr>
            <w:tcW w:w="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153BAE" w:rsidRPr="00504871" w:rsidRDefault="00153BAE" w:rsidP="00384D2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Vlan</w:t>
            </w:r>
            <w:proofErr w:type="spellEnd"/>
          </w:p>
        </w:tc>
        <w:tc>
          <w:tcPr>
            <w:tcW w:w="3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153BAE" w:rsidRPr="00504871" w:rsidRDefault="00153BAE" w:rsidP="00384D2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</w:t>
            </w:r>
          </w:p>
        </w:tc>
        <w:tc>
          <w:tcPr>
            <w:tcW w:w="2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153BAE" w:rsidRPr="00504871" w:rsidRDefault="00153BAE" w:rsidP="00384D2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对端设备IP地址</w:t>
            </w:r>
          </w:p>
        </w:tc>
        <w:tc>
          <w:tcPr>
            <w:tcW w:w="1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153BAE" w:rsidRPr="00504871" w:rsidRDefault="00153BAE" w:rsidP="00384D2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类型口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 5820V2-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T2/0/</w:t>
            </w:r>
            <w:r w:rsidRPr="008D488E">
              <w:t>1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 w:rsidRPr="008D488E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RJ09-</w:t>
            </w:r>
            <w:r w:rsidRPr="008D488E">
              <w:t>Dell R720XD-45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T2/0/</w:t>
            </w:r>
            <w:r w:rsidRPr="008D488E">
              <w:t>2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 w:rsidRPr="008D488E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RJ09-</w:t>
            </w:r>
            <w:r w:rsidRPr="008D488E">
              <w:t>Dell R720XD-46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T2/0/</w:t>
            </w:r>
            <w:r w:rsidRPr="008D488E">
              <w:t>3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 w:rsidRPr="008D488E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RJ09-</w:t>
            </w:r>
            <w:r w:rsidRPr="008D488E">
              <w:t>Dell R720XD-47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T2/0/</w:t>
            </w:r>
            <w:r w:rsidRPr="008D488E">
              <w:t>4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 w:rsidRPr="008D488E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RJ09-</w:t>
            </w:r>
            <w:r w:rsidRPr="008D488E">
              <w:t>Dell R720XD-48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T2/0/</w:t>
            </w:r>
            <w:r w:rsidRPr="008D488E">
              <w:t>5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 w:rsidRPr="008D488E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RJ09-</w:t>
            </w:r>
            <w:r w:rsidRPr="008D488E">
              <w:t>Dell R720XD-49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T2/0/</w:t>
            </w:r>
            <w:r w:rsidRPr="008D488E">
              <w:t>6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 w:rsidRPr="008D488E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RJ09-</w:t>
            </w:r>
            <w:r w:rsidRPr="008D488E">
              <w:t>Dell R720XD-50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T2/0/</w:t>
            </w:r>
            <w:r w:rsidRPr="008D488E">
              <w:t>7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 w:rsidRPr="008D488E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RJ10-</w:t>
            </w:r>
            <w:r w:rsidRPr="008D488E">
              <w:t>Dell R720XD-51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T2/0/</w:t>
            </w:r>
            <w:r w:rsidRPr="008D488E">
              <w:t>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 w:rsidRPr="008D488E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RJ10-</w:t>
            </w:r>
            <w:r w:rsidRPr="008D488E">
              <w:t>Dell R720XD-52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T2/0/</w:t>
            </w:r>
            <w:r w:rsidRPr="008D488E">
              <w:t>9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 w:rsidRPr="008D488E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RJ10-</w:t>
            </w:r>
            <w:r w:rsidRPr="008D488E">
              <w:t>Dell R720XD-53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T2/0/</w:t>
            </w:r>
            <w:r w:rsidRPr="008D488E">
              <w:t>10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 w:rsidRPr="008D488E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RJ10-</w:t>
            </w:r>
            <w:r w:rsidRPr="008D488E">
              <w:t>Dell R720XD-54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T2/0/</w:t>
            </w:r>
            <w:r w:rsidRPr="008D488E">
              <w:t>11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 w:rsidRPr="008D488E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RJ10-</w:t>
            </w:r>
            <w:r w:rsidRPr="008D488E">
              <w:t>Dell R720XD-55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T2/0/</w:t>
            </w:r>
            <w:r w:rsidRPr="008D488E">
              <w:t>12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 w:rsidRPr="008D488E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RJ10-</w:t>
            </w:r>
            <w:r w:rsidRPr="008D488E">
              <w:t>Dell R720XD-56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T2/0/</w:t>
            </w:r>
            <w:r w:rsidRPr="008D488E">
              <w:t>13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 w:rsidRPr="008D488E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RJ10-</w:t>
            </w:r>
            <w:r w:rsidRPr="008D488E">
              <w:t>Dell R720XD-57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T2/0/</w:t>
            </w:r>
            <w:r w:rsidRPr="008D488E">
              <w:t>14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 w:rsidRPr="008D488E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RJ10-</w:t>
            </w:r>
            <w:r w:rsidRPr="008D488E">
              <w:t>Dell R720XD-58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T2/0/</w:t>
            </w:r>
            <w:r w:rsidRPr="008D488E">
              <w:t>15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 w:rsidRPr="008D488E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RJ10-</w:t>
            </w:r>
            <w:r w:rsidRPr="008D488E">
              <w:t>Dell R720XD-59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T2/0/</w:t>
            </w:r>
            <w:r w:rsidRPr="008D488E">
              <w:t>16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 w:rsidRPr="008D488E">
              <w:t>1000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RJ10-</w:t>
            </w:r>
            <w:r w:rsidRPr="008D488E">
              <w:t>Dell R720XD-60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TE1(bond0)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T2/0/17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083A36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RJ13-</w:t>
            </w:r>
            <w:r w:rsidRPr="00083A36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Dell R720-7</w:t>
            </w:r>
          </w:p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083A36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(对象存储前端访问1)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TE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1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(bond0)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T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2/0/18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083A36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RJ14-</w:t>
            </w:r>
            <w:r w:rsidRPr="00083A36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Dell R720-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10</w:t>
            </w:r>
          </w:p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083A36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(对象存储前端访问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2</w:t>
            </w:r>
            <w:r w:rsidRPr="00083A36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)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TE1(bond0)</w:t>
            </w:r>
          </w:p>
        </w:tc>
      </w:tr>
      <w:tr w:rsidR="00153BAE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504871" w:rsidRDefault="00153BAE" w:rsidP="00384D2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53BAE" w:rsidRPr="00954055" w:rsidRDefault="00153BAE" w:rsidP="00384D23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3BAE" w:rsidRPr="00954055" w:rsidRDefault="00153BAE" w:rsidP="00384D23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53BAE" w:rsidRPr="003343AC" w:rsidRDefault="00153BAE" w:rsidP="00384D23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53BAE" w:rsidRPr="00954055" w:rsidRDefault="00153BAE" w:rsidP="00384D23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3BAE" w:rsidRPr="00954055" w:rsidRDefault="00153BAE" w:rsidP="00384D23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</w:tr>
      <w:tr w:rsidR="00153BAE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504871" w:rsidRDefault="00153BAE" w:rsidP="00384D2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53BAE" w:rsidRPr="00954055" w:rsidRDefault="00153BAE" w:rsidP="00384D23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3BAE" w:rsidRPr="00954055" w:rsidRDefault="00153BAE" w:rsidP="00384D23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53BAE" w:rsidRPr="00954055" w:rsidRDefault="00153BAE" w:rsidP="00384D23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53BAE" w:rsidRPr="00954055" w:rsidRDefault="00153BAE" w:rsidP="00384D23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3BAE" w:rsidRPr="00954055" w:rsidRDefault="00153BAE" w:rsidP="00384D23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</w:tr>
      <w:tr w:rsidR="00153BAE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504871" w:rsidRDefault="00153BAE" w:rsidP="00384D2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53BAE" w:rsidRPr="00954055" w:rsidRDefault="00153BAE" w:rsidP="00384D23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3BAE" w:rsidRPr="00954055" w:rsidRDefault="00153BAE" w:rsidP="00384D23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53BAE" w:rsidRPr="00954055" w:rsidRDefault="00153BAE" w:rsidP="00384D23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53BAE" w:rsidRPr="00954055" w:rsidRDefault="00153BAE" w:rsidP="00384D23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3BAE" w:rsidRPr="00954055" w:rsidRDefault="00153BAE" w:rsidP="00384D23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</w:tr>
      <w:tr w:rsidR="00153BAE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504871" w:rsidRDefault="00153BAE" w:rsidP="00384D2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53BAE" w:rsidRPr="00954055" w:rsidRDefault="00153BAE" w:rsidP="00384D23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3BAE" w:rsidRPr="00954055" w:rsidRDefault="00153BAE" w:rsidP="00384D23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53BAE" w:rsidRPr="00954055" w:rsidRDefault="00153BAE" w:rsidP="00384D23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53BAE" w:rsidRPr="00954055" w:rsidRDefault="00153BAE" w:rsidP="00384D23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3BAE" w:rsidRPr="00954055" w:rsidRDefault="00153BAE" w:rsidP="00384D23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</w:tr>
      <w:tr w:rsidR="00153BAE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504871" w:rsidRDefault="00153BAE" w:rsidP="00384D2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53BAE" w:rsidRPr="00954055" w:rsidRDefault="00153BAE" w:rsidP="00384D23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3BAE" w:rsidRPr="00954055" w:rsidRDefault="00153BAE" w:rsidP="00384D23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53BAE" w:rsidRPr="00954055" w:rsidRDefault="00153BAE" w:rsidP="00384D23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53BAE" w:rsidRPr="00954055" w:rsidRDefault="00153BAE" w:rsidP="00384D23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3BAE" w:rsidRPr="00954055" w:rsidRDefault="00153BAE" w:rsidP="00384D23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</w:tr>
      <w:tr w:rsidR="00153BAE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53BAE" w:rsidRPr="00504871" w:rsidRDefault="00153BAE" w:rsidP="00384D2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53BAE" w:rsidRPr="00954055" w:rsidRDefault="00153BAE" w:rsidP="00384D23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3BAE" w:rsidRPr="00954055" w:rsidRDefault="00153BAE" w:rsidP="00384D23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53BAE" w:rsidRPr="00954055" w:rsidRDefault="00153BAE" w:rsidP="00384D23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53BAE" w:rsidRPr="00954055" w:rsidRDefault="00153BAE" w:rsidP="00384D23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3BAE" w:rsidRPr="00954055" w:rsidRDefault="00153BAE" w:rsidP="00384D23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</w:tr>
    </w:tbl>
    <w:p w:rsidR="000E7FCD" w:rsidRDefault="000E7FCD" w:rsidP="000E7FCD">
      <w:pPr>
        <w:outlineLvl w:val="2"/>
        <w:rPr>
          <w:b/>
          <w:sz w:val="28"/>
          <w:szCs w:val="28"/>
        </w:rPr>
      </w:pPr>
      <w:bookmarkStart w:id="37" w:name="_Toc421605298"/>
      <w:r>
        <w:rPr>
          <w:rFonts w:hint="eastAsia"/>
          <w:b/>
          <w:sz w:val="28"/>
          <w:szCs w:val="28"/>
        </w:rPr>
        <w:t>3.2</w:t>
      </w:r>
      <w:r w:rsidRPr="002173B8">
        <w:rPr>
          <w:rFonts w:hint="eastAsia"/>
          <w:b/>
          <w:sz w:val="28"/>
          <w:szCs w:val="28"/>
        </w:rPr>
        <w:t>.</w:t>
      </w:r>
      <w:r>
        <w:rPr>
          <w:b/>
          <w:sz w:val="28"/>
          <w:szCs w:val="28"/>
        </w:rPr>
        <w:t>5</w:t>
      </w:r>
      <w:r w:rsidR="00A306DF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H3C </w:t>
      </w:r>
      <w:r>
        <w:rPr>
          <w:b/>
          <w:sz w:val="28"/>
          <w:szCs w:val="28"/>
        </w:rPr>
        <w:t>5560EI-A</w:t>
      </w:r>
      <w:r w:rsidRPr="002173B8">
        <w:rPr>
          <w:rFonts w:hint="eastAsia"/>
          <w:b/>
          <w:sz w:val="28"/>
          <w:szCs w:val="28"/>
        </w:rPr>
        <w:t>交换机端口对接清单</w:t>
      </w:r>
      <w:bookmarkEnd w:id="37"/>
    </w:p>
    <w:tbl>
      <w:tblPr>
        <w:tblW w:w="9936" w:type="dxa"/>
        <w:tblInd w:w="95" w:type="dxa"/>
        <w:tblLook w:val="04A0" w:firstRow="1" w:lastRow="0" w:firstColumn="1" w:lastColumn="0" w:noHBand="0" w:noVBand="1"/>
      </w:tblPr>
      <w:tblGrid>
        <w:gridCol w:w="1042"/>
        <w:gridCol w:w="905"/>
        <w:gridCol w:w="936"/>
        <w:gridCol w:w="3219"/>
        <w:gridCol w:w="2556"/>
        <w:gridCol w:w="1278"/>
      </w:tblGrid>
      <w:tr w:rsidR="00EB5A38" w:rsidRPr="00504871" w:rsidTr="00876AB2">
        <w:trPr>
          <w:trHeight w:val="270"/>
        </w:trPr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EB5A38" w:rsidRPr="00504871" w:rsidRDefault="00EB5A38" w:rsidP="00E64B9F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504871">
              <w:rPr>
                <w:rFonts w:ascii="宋体" w:hAnsi="宋体" w:cs="宋体" w:hint="eastAsia"/>
                <w:kern w:val="0"/>
                <w:sz w:val="18"/>
                <w:szCs w:val="18"/>
              </w:rPr>
              <w:t>本端设备</w:t>
            </w:r>
            <w:proofErr w:type="gramEnd"/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EB5A38" w:rsidRDefault="00EB5A38" w:rsidP="00E64B9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本端</w:t>
            </w:r>
          </w:p>
          <w:p w:rsidR="00EB5A38" w:rsidRPr="00504871" w:rsidRDefault="00EB5A38" w:rsidP="00E64B9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端口</w:t>
            </w:r>
          </w:p>
        </w:tc>
        <w:tc>
          <w:tcPr>
            <w:tcW w:w="9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EB5A38" w:rsidRPr="00504871" w:rsidRDefault="00EB5A38" w:rsidP="00E64B9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Vlan</w:t>
            </w:r>
            <w:proofErr w:type="spellEnd"/>
          </w:p>
        </w:tc>
        <w:tc>
          <w:tcPr>
            <w:tcW w:w="3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EB5A38" w:rsidRPr="00504871" w:rsidRDefault="00EB5A38" w:rsidP="00E64B9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</w:t>
            </w:r>
          </w:p>
        </w:tc>
        <w:tc>
          <w:tcPr>
            <w:tcW w:w="2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EB5A38" w:rsidRPr="00504871" w:rsidRDefault="00EB5A38" w:rsidP="00E64B9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对端设备IP地址</w:t>
            </w:r>
          </w:p>
        </w:tc>
        <w:tc>
          <w:tcPr>
            <w:tcW w:w="12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EB5A38" w:rsidRPr="00504871" w:rsidRDefault="00EB5A38" w:rsidP="00E64B9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类型口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Pr="00954055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H3C 5560EI</w:t>
            </w:r>
            <w:r w:rsidRPr="00771EEA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-A</w:t>
            </w: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 w:rsidRPr="00DA1072">
              <w:t>1</w:t>
            </w:r>
            <w:r>
              <w:t>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 w:rsidRPr="00DA1072">
              <w:t>1</w:t>
            </w:r>
            <w:r>
              <w:t>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R720XD-3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R720XD-4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R720XD-5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6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R720XD-6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7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R720XD-7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8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R720XD-8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9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R720XD-9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10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R720XD-10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11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12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13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R720XD-13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14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R720XD-14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15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R720XD-15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16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R720XD-16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17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R720XD-17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18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R720XD-18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19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R720XD-19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20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R720XD-20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21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RJ07-</w:t>
            </w:r>
            <w:r w:rsidRPr="00DA1072">
              <w:t>Dell R720XD-21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22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RJ07-</w:t>
            </w:r>
            <w:r w:rsidRPr="00DA1072">
              <w:t>Dell R720XD-22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23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RJ07-</w:t>
            </w:r>
            <w:r w:rsidRPr="00DA1072">
              <w:t>Dell R720XD-23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24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RJ07-</w:t>
            </w:r>
            <w:r w:rsidRPr="00DA1072">
              <w:t>Dell R720XD-24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25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RJ07-</w:t>
            </w:r>
            <w:r w:rsidRPr="00DA1072">
              <w:t>Dell R720XD-25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26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RJ07-</w:t>
            </w:r>
            <w:r w:rsidRPr="00DA1072">
              <w:t>Dell R720XD-26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27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RJ07-</w:t>
            </w:r>
            <w:r w:rsidRPr="00DA1072">
              <w:t>Dell R720XD-27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28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RJ07-</w:t>
            </w:r>
            <w:r w:rsidRPr="00DA1072">
              <w:t>Dell R720XD-28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29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RJ07-</w:t>
            </w:r>
            <w:r w:rsidRPr="00DA1072">
              <w:t>Dell R720XD-29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30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RJ07-</w:t>
            </w:r>
            <w:r w:rsidRPr="00DA1072">
              <w:t>Dell R720XD-30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31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RJ08-</w:t>
            </w:r>
            <w:r w:rsidRPr="00DA1072">
              <w:t>Dell R720XD-31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32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RJ08-</w:t>
            </w:r>
            <w:r w:rsidRPr="00DA1072">
              <w:t>Dell R720XD-32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33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RJ08-</w:t>
            </w:r>
            <w:r w:rsidRPr="00DA1072">
              <w:t>Dell R720XD-33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34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RJ08-</w:t>
            </w:r>
            <w:r w:rsidRPr="00DA1072">
              <w:t>Dell R720XD-34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35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RJ08-</w:t>
            </w:r>
            <w:r w:rsidRPr="00DA1072">
              <w:t>Dell R720XD-35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G1/0/</w:t>
            </w:r>
            <w:r w:rsidRPr="00DA1072">
              <w:t>36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RJ08-</w:t>
            </w:r>
            <w:r w:rsidRPr="00DA1072">
              <w:t>Dell R720XD-36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G1/0/</w:t>
            </w:r>
            <w:r w:rsidRPr="00603A5B">
              <w:t>37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RJ08-</w:t>
            </w:r>
            <w:r w:rsidRPr="00603A5B">
              <w:t>Dell R720XD-37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G1/0/</w:t>
            </w:r>
            <w:r w:rsidRPr="00603A5B">
              <w:t>38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RJ08-</w:t>
            </w:r>
            <w:r w:rsidRPr="00603A5B">
              <w:t>Dell R720XD-38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G1/0/</w:t>
            </w:r>
            <w:r w:rsidRPr="00603A5B">
              <w:t>39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RJ08-</w:t>
            </w:r>
            <w:r w:rsidRPr="00603A5B">
              <w:t>Dell R720XD-39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G1/0/</w:t>
            </w:r>
            <w:r w:rsidRPr="00603A5B">
              <w:t>40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RJ08-</w:t>
            </w:r>
            <w:r w:rsidRPr="00603A5B">
              <w:t>Dell R720XD-40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G1/0/</w:t>
            </w:r>
            <w:r w:rsidRPr="00603A5B">
              <w:t>41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RJ09-</w:t>
            </w:r>
            <w:r w:rsidRPr="00603A5B">
              <w:t>Dell R720XD-41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G1/0/</w:t>
            </w:r>
            <w:r w:rsidRPr="00603A5B">
              <w:t>42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RJ09-</w:t>
            </w:r>
            <w:r w:rsidRPr="00603A5B">
              <w:t>Dell R720XD-42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G1/0/</w:t>
            </w:r>
            <w:r w:rsidRPr="00603A5B">
              <w:t>43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RJ09-</w:t>
            </w:r>
            <w:r w:rsidRPr="00603A5B">
              <w:t>Dell R720XD-43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G1/0/</w:t>
            </w:r>
            <w:r w:rsidRPr="00603A5B">
              <w:t>44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RJ09-</w:t>
            </w:r>
            <w:r w:rsidRPr="00603A5B">
              <w:t>Dell R720XD-44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EB5A38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EB5A38" w:rsidRPr="00504871" w:rsidRDefault="00EB5A38" w:rsidP="00E64B9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B5A38" w:rsidRPr="00603A5B" w:rsidRDefault="00EB5A38" w:rsidP="00E64B9F"/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B5A38" w:rsidRPr="00603A5B" w:rsidRDefault="00EB5A38" w:rsidP="00E64B9F"/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B5A38" w:rsidRPr="00603A5B" w:rsidRDefault="00EB5A38" w:rsidP="00E64B9F"/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B5A38" w:rsidRPr="00603A5B" w:rsidRDefault="00EB5A38" w:rsidP="00E64B9F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B5A38" w:rsidRPr="00603A5B" w:rsidRDefault="00EB5A38" w:rsidP="00E64B9F"/>
        </w:tc>
      </w:tr>
    </w:tbl>
    <w:p w:rsidR="000E7FCD" w:rsidRDefault="000E7FCD" w:rsidP="000E7FCD">
      <w:pPr>
        <w:outlineLvl w:val="2"/>
        <w:rPr>
          <w:b/>
          <w:sz w:val="28"/>
          <w:szCs w:val="28"/>
        </w:rPr>
      </w:pPr>
      <w:bookmarkStart w:id="38" w:name="_Toc421605299"/>
      <w:r>
        <w:rPr>
          <w:rFonts w:hint="eastAsia"/>
          <w:b/>
          <w:sz w:val="28"/>
          <w:szCs w:val="28"/>
        </w:rPr>
        <w:t>3.2</w:t>
      </w:r>
      <w:r w:rsidRPr="002173B8">
        <w:rPr>
          <w:rFonts w:hint="eastAsia"/>
          <w:b/>
          <w:sz w:val="28"/>
          <w:szCs w:val="28"/>
        </w:rPr>
        <w:t>.</w:t>
      </w:r>
      <w:r>
        <w:rPr>
          <w:b/>
          <w:sz w:val="28"/>
          <w:szCs w:val="28"/>
        </w:rPr>
        <w:t>6</w:t>
      </w:r>
      <w:r w:rsidR="00A306DF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H3C </w:t>
      </w:r>
      <w:r>
        <w:rPr>
          <w:b/>
          <w:sz w:val="28"/>
          <w:szCs w:val="28"/>
        </w:rPr>
        <w:t>5560EI-B</w:t>
      </w:r>
      <w:r w:rsidRPr="002173B8">
        <w:rPr>
          <w:rFonts w:hint="eastAsia"/>
          <w:b/>
          <w:sz w:val="28"/>
          <w:szCs w:val="28"/>
        </w:rPr>
        <w:t>交换机端口对接清单</w:t>
      </w:r>
      <w:bookmarkEnd w:id="38"/>
    </w:p>
    <w:tbl>
      <w:tblPr>
        <w:tblW w:w="9936" w:type="dxa"/>
        <w:tblInd w:w="95" w:type="dxa"/>
        <w:tblLook w:val="04A0" w:firstRow="1" w:lastRow="0" w:firstColumn="1" w:lastColumn="0" w:noHBand="0" w:noVBand="1"/>
      </w:tblPr>
      <w:tblGrid>
        <w:gridCol w:w="1042"/>
        <w:gridCol w:w="905"/>
        <w:gridCol w:w="936"/>
        <w:gridCol w:w="3219"/>
        <w:gridCol w:w="2556"/>
        <w:gridCol w:w="1278"/>
      </w:tblGrid>
      <w:tr w:rsidR="005B3FD9" w:rsidRPr="00504871" w:rsidTr="00876AB2">
        <w:trPr>
          <w:trHeight w:val="270"/>
        </w:trPr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5B3FD9" w:rsidRPr="00504871" w:rsidRDefault="005B3FD9" w:rsidP="00E64B9F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504871">
              <w:rPr>
                <w:rFonts w:ascii="宋体" w:hAnsi="宋体" w:cs="宋体" w:hint="eastAsia"/>
                <w:kern w:val="0"/>
                <w:sz w:val="18"/>
                <w:szCs w:val="18"/>
              </w:rPr>
              <w:t>本端设备</w:t>
            </w:r>
            <w:proofErr w:type="gramEnd"/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B3FD9" w:rsidRDefault="005B3FD9" w:rsidP="00E64B9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本端</w:t>
            </w:r>
          </w:p>
          <w:p w:rsidR="005B3FD9" w:rsidRPr="00504871" w:rsidRDefault="005B3FD9" w:rsidP="00E64B9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端口</w:t>
            </w:r>
          </w:p>
        </w:tc>
        <w:tc>
          <w:tcPr>
            <w:tcW w:w="9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B3FD9" w:rsidRPr="00504871" w:rsidRDefault="005B3FD9" w:rsidP="00E64B9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Vlan</w:t>
            </w:r>
            <w:proofErr w:type="spellEnd"/>
          </w:p>
        </w:tc>
        <w:tc>
          <w:tcPr>
            <w:tcW w:w="3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B3FD9" w:rsidRPr="00504871" w:rsidRDefault="005B3FD9" w:rsidP="00E64B9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</w:t>
            </w:r>
          </w:p>
        </w:tc>
        <w:tc>
          <w:tcPr>
            <w:tcW w:w="2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B3FD9" w:rsidRPr="00504871" w:rsidRDefault="005B3FD9" w:rsidP="00E64B9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对端设备IP地址</w:t>
            </w:r>
          </w:p>
        </w:tc>
        <w:tc>
          <w:tcPr>
            <w:tcW w:w="12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B3FD9" w:rsidRPr="00504871" w:rsidRDefault="005B3FD9" w:rsidP="00E64B9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类型口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Pr="00954055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H3C 5560EI</w:t>
            </w:r>
            <w:r w:rsidRPr="00771EEA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B</w:t>
            </w: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 w:rsidRPr="00DA1072">
              <w:t>1</w:t>
            </w:r>
            <w:r>
              <w:t>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 w:rsidRPr="00DA1072">
              <w:t>1</w:t>
            </w:r>
            <w:r>
              <w:t>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R720XD-3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R720XD-4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R720XD-5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6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R720XD-6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7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R720XD-7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8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R720XD-8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9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R720XD-9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10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R720XD-10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11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12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13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R720XD-13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14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R720XD-14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15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R720XD-15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16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R720XD-16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17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R720XD-17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18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R720XD-18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19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R720XD-19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20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R720XD-20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21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RJ07-</w:t>
            </w:r>
            <w:r w:rsidRPr="00DA1072">
              <w:t>Dell R720XD-21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22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RJ07-</w:t>
            </w:r>
            <w:r w:rsidRPr="00DA1072">
              <w:t>Dell R720XD-22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23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RJ07-</w:t>
            </w:r>
            <w:r w:rsidRPr="00DA1072">
              <w:t>Dell R720XD-23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24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RJ07-</w:t>
            </w:r>
            <w:r w:rsidRPr="00DA1072">
              <w:t>Dell R720XD-24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25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RJ07-</w:t>
            </w:r>
            <w:r w:rsidRPr="00DA1072">
              <w:t>Dell R720XD-25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26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RJ07-</w:t>
            </w:r>
            <w:r w:rsidRPr="00DA1072">
              <w:t>Dell R720XD-26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27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RJ07-</w:t>
            </w:r>
            <w:r w:rsidRPr="00DA1072">
              <w:t>Dell R720XD-27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28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RJ07-</w:t>
            </w:r>
            <w:r w:rsidRPr="00DA1072">
              <w:t>Dell R720XD-28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29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RJ07-</w:t>
            </w:r>
            <w:r w:rsidRPr="00DA1072">
              <w:t>Dell R720XD-29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30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RJ07-</w:t>
            </w:r>
            <w:r w:rsidRPr="00DA1072">
              <w:t>Dell R720XD-30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31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RJ08-</w:t>
            </w:r>
            <w:r w:rsidRPr="00DA1072">
              <w:t>Dell R720XD-31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32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RJ08-</w:t>
            </w:r>
            <w:r w:rsidRPr="00DA1072">
              <w:t>Dell R720XD-32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33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RJ08-</w:t>
            </w:r>
            <w:r w:rsidRPr="00DA1072">
              <w:t>Dell R720XD-33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34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RJ08-</w:t>
            </w:r>
            <w:r w:rsidRPr="00DA1072">
              <w:t>Dell R720XD-34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35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RJ08-</w:t>
            </w:r>
            <w:r w:rsidRPr="00DA1072">
              <w:t>Dell R720XD-35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G2/0/</w:t>
            </w:r>
            <w:r w:rsidRPr="00DA1072">
              <w:t>36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RJ08-</w:t>
            </w:r>
            <w:r w:rsidRPr="00DA1072">
              <w:t>Dell R720XD-36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G2/0/</w:t>
            </w:r>
            <w:r w:rsidRPr="00603A5B">
              <w:t>37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RJ08-</w:t>
            </w:r>
            <w:r w:rsidRPr="00603A5B">
              <w:t>Dell R720XD-37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G2/0/</w:t>
            </w:r>
            <w:r w:rsidRPr="00603A5B">
              <w:t>38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RJ08-</w:t>
            </w:r>
            <w:r w:rsidRPr="00603A5B">
              <w:t>Dell R720XD-38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G2/0/</w:t>
            </w:r>
            <w:r w:rsidRPr="00603A5B">
              <w:t>39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RJ08-</w:t>
            </w:r>
            <w:r w:rsidRPr="00603A5B">
              <w:t>Dell R720XD-39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G2/0/</w:t>
            </w:r>
            <w:r w:rsidRPr="00603A5B">
              <w:t>40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RJ08-</w:t>
            </w:r>
            <w:r w:rsidRPr="00603A5B">
              <w:t>Dell R720XD-40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G2/0/</w:t>
            </w:r>
            <w:r w:rsidRPr="00603A5B">
              <w:t>41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RJ09-</w:t>
            </w:r>
            <w:r w:rsidRPr="00603A5B">
              <w:t>Dell R720XD-41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G2/0/</w:t>
            </w:r>
            <w:r w:rsidRPr="00603A5B">
              <w:t>42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RJ09-</w:t>
            </w:r>
            <w:r w:rsidRPr="00603A5B">
              <w:t>Dell R720XD-42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G2/0/</w:t>
            </w:r>
            <w:r w:rsidRPr="00603A5B">
              <w:t>43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RJ09-</w:t>
            </w:r>
            <w:r w:rsidRPr="00603A5B">
              <w:t>Dell R720XD-43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G2/0/</w:t>
            </w:r>
            <w:r w:rsidRPr="00603A5B">
              <w:t>44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RJ09-</w:t>
            </w:r>
            <w:r w:rsidRPr="00603A5B">
              <w:t>Dell R720XD-44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5B3FD9" w:rsidRPr="00504871" w:rsidTr="00876AB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5B3FD9" w:rsidRPr="00504871" w:rsidRDefault="005B3FD9" w:rsidP="00E64B9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B3FD9" w:rsidRPr="00603A5B" w:rsidRDefault="005B3FD9" w:rsidP="00E64B9F"/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B3FD9" w:rsidRPr="00603A5B" w:rsidRDefault="005B3FD9" w:rsidP="00E64B9F"/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B3FD9" w:rsidRPr="00603A5B" w:rsidRDefault="005B3FD9" w:rsidP="00E64B9F"/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B3FD9" w:rsidRPr="00603A5B" w:rsidRDefault="005B3FD9" w:rsidP="00E64B9F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B3FD9" w:rsidRPr="00603A5B" w:rsidRDefault="005B3FD9" w:rsidP="00E64B9F"/>
        </w:tc>
      </w:tr>
    </w:tbl>
    <w:p w:rsidR="000E7FCD" w:rsidRDefault="000E7FCD" w:rsidP="000E7FCD">
      <w:pPr>
        <w:outlineLvl w:val="2"/>
        <w:rPr>
          <w:b/>
          <w:sz w:val="28"/>
          <w:szCs w:val="28"/>
        </w:rPr>
      </w:pPr>
      <w:bookmarkStart w:id="39" w:name="_Toc421605300"/>
      <w:r>
        <w:rPr>
          <w:rFonts w:hint="eastAsia"/>
          <w:b/>
          <w:sz w:val="28"/>
          <w:szCs w:val="28"/>
        </w:rPr>
        <w:t>3.2</w:t>
      </w:r>
      <w:r w:rsidRPr="002173B8">
        <w:rPr>
          <w:rFonts w:hint="eastAsia"/>
          <w:b/>
          <w:sz w:val="28"/>
          <w:szCs w:val="28"/>
        </w:rPr>
        <w:t>.</w:t>
      </w:r>
      <w:r>
        <w:rPr>
          <w:b/>
          <w:sz w:val="28"/>
          <w:szCs w:val="28"/>
        </w:rPr>
        <w:t>7</w:t>
      </w:r>
      <w:r w:rsidR="00A306DF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H3C </w:t>
      </w:r>
      <w:r>
        <w:rPr>
          <w:b/>
          <w:sz w:val="28"/>
          <w:szCs w:val="28"/>
        </w:rPr>
        <w:t>5560EI-C</w:t>
      </w:r>
      <w:r w:rsidRPr="002173B8">
        <w:rPr>
          <w:rFonts w:hint="eastAsia"/>
          <w:b/>
          <w:sz w:val="28"/>
          <w:szCs w:val="28"/>
        </w:rPr>
        <w:t>交换机端口对接清单</w:t>
      </w:r>
      <w:bookmarkEnd w:id="39"/>
    </w:p>
    <w:tbl>
      <w:tblPr>
        <w:tblW w:w="9846" w:type="dxa"/>
        <w:tblInd w:w="95" w:type="dxa"/>
        <w:tblLook w:val="04A0" w:firstRow="1" w:lastRow="0" w:firstColumn="1" w:lastColumn="0" w:noHBand="0" w:noVBand="1"/>
      </w:tblPr>
      <w:tblGrid>
        <w:gridCol w:w="1042"/>
        <w:gridCol w:w="905"/>
        <w:gridCol w:w="846"/>
        <w:gridCol w:w="3219"/>
        <w:gridCol w:w="2556"/>
        <w:gridCol w:w="1278"/>
      </w:tblGrid>
      <w:tr w:rsidR="00566422" w:rsidRPr="00504871" w:rsidTr="00566422">
        <w:trPr>
          <w:trHeight w:val="270"/>
        </w:trPr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566422" w:rsidRPr="00504871" w:rsidRDefault="00566422" w:rsidP="00E64B9F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504871">
              <w:rPr>
                <w:rFonts w:ascii="宋体" w:hAnsi="宋体" w:cs="宋体" w:hint="eastAsia"/>
                <w:kern w:val="0"/>
                <w:sz w:val="18"/>
                <w:szCs w:val="18"/>
              </w:rPr>
              <w:t>本端设备</w:t>
            </w:r>
            <w:proofErr w:type="gramEnd"/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66422" w:rsidRDefault="00566422" w:rsidP="00E64B9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本端</w:t>
            </w:r>
          </w:p>
          <w:p w:rsidR="00566422" w:rsidRPr="00504871" w:rsidRDefault="00566422" w:rsidP="00E64B9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端口</w:t>
            </w:r>
          </w:p>
        </w:tc>
        <w:tc>
          <w:tcPr>
            <w:tcW w:w="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66422" w:rsidRPr="00504871" w:rsidRDefault="00566422" w:rsidP="00E64B9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Vlan</w:t>
            </w:r>
            <w:proofErr w:type="spellEnd"/>
          </w:p>
        </w:tc>
        <w:tc>
          <w:tcPr>
            <w:tcW w:w="3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66422" w:rsidRPr="00504871" w:rsidRDefault="00566422" w:rsidP="00E64B9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</w:t>
            </w:r>
          </w:p>
        </w:tc>
        <w:tc>
          <w:tcPr>
            <w:tcW w:w="2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66422" w:rsidRPr="00504871" w:rsidRDefault="00566422" w:rsidP="00E64B9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对端设备IP地址</w:t>
            </w:r>
          </w:p>
        </w:tc>
        <w:tc>
          <w:tcPr>
            <w:tcW w:w="12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66422" w:rsidRPr="00504871" w:rsidRDefault="00566422" w:rsidP="00E64B9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类型口</w:t>
            </w:r>
          </w:p>
        </w:tc>
      </w:tr>
      <w:tr w:rsidR="00876AB2" w:rsidRPr="00504871" w:rsidTr="00566422">
        <w:trPr>
          <w:trHeight w:val="270"/>
        </w:trPr>
        <w:tc>
          <w:tcPr>
            <w:tcW w:w="10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  <w:p w:rsidR="00876AB2" w:rsidRPr="00504871" w:rsidRDefault="00876AB2" w:rsidP="00876AB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 5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560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EI-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G1</w:t>
            </w:r>
            <w:r w:rsidRPr="008D488E">
              <w:t>/0/1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RJ09-</w:t>
            </w:r>
            <w:r w:rsidRPr="008D488E">
              <w:t>Dell R720XD-45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56642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G1</w:t>
            </w:r>
            <w:r w:rsidRPr="008D488E">
              <w:t>/0/2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RJ09-</w:t>
            </w:r>
            <w:r w:rsidRPr="008D488E">
              <w:t>Dell R720XD-46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56642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G1</w:t>
            </w:r>
            <w:r w:rsidRPr="008D488E">
              <w:t>/0/3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RJ09-</w:t>
            </w:r>
            <w:r w:rsidRPr="008D488E">
              <w:t>Dell R720XD-47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56642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G1</w:t>
            </w:r>
            <w:r w:rsidRPr="008D488E">
              <w:t>/0/4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RJ09-</w:t>
            </w:r>
            <w:r w:rsidRPr="008D488E">
              <w:t>Dell R720XD-48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56642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G1</w:t>
            </w:r>
            <w:r w:rsidRPr="008D488E">
              <w:t>/0/5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RJ09-</w:t>
            </w:r>
            <w:r w:rsidRPr="008D488E">
              <w:t>Dell R720XD-49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56642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G1</w:t>
            </w:r>
            <w:r w:rsidRPr="008D488E">
              <w:t>/0/6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RJ09-</w:t>
            </w:r>
            <w:r w:rsidRPr="008D488E">
              <w:t>Dell R720XD-50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56642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G1</w:t>
            </w:r>
            <w:r w:rsidRPr="008D488E">
              <w:t>/0/7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RJ10-</w:t>
            </w:r>
            <w:r w:rsidRPr="008D488E">
              <w:t>Dell R720XD-51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56642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G1</w:t>
            </w:r>
            <w:r w:rsidRPr="008D488E">
              <w:t>/0/8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RJ10-</w:t>
            </w:r>
            <w:r w:rsidRPr="008D488E">
              <w:t>Dell R720XD-52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56642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G1</w:t>
            </w:r>
            <w:r w:rsidRPr="008D488E">
              <w:t>/0/9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RJ10-</w:t>
            </w:r>
            <w:r w:rsidRPr="008D488E">
              <w:t>Dell R720XD-53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56642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G1</w:t>
            </w:r>
            <w:r w:rsidRPr="008D488E">
              <w:t>/0/10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RJ10-</w:t>
            </w:r>
            <w:r w:rsidRPr="008D488E">
              <w:t>Dell R720XD-54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56642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G1</w:t>
            </w:r>
            <w:r w:rsidRPr="008D488E">
              <w:t>/0/11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RJ10-</w:t>
            </w:r>
            <w:r w:rsidRPr="008D488E">
              <w:t>Dell R720XD-55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56642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G1</w:t>
            </w:r>
            <w:r w:rsidRPr="008D488E">
              <w:t>/0/12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RJ10-</w:t>
            </w:r>
            <w:r w:rsidRPr="008D488E">
              <w:t>Dell R720XD-56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56642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G1</w:t>
            </w:r>
            <w:r w:rsidRPr="008D488E">
              <w:t>/0/13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RJ10-</w:t>
            </w:r>
            <w:r w:rsidRPr="008D488E">
              <w:t>Dell R720XD-57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56642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G1</w:t>
            </w:r>
            <w:r w:rsidRPr="008D488E">
              <w:t>/0/14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RJ10-</w:t>
            </w:r>
            <w:r w:rsidRPr="008D488E">
              <w:t>Dell R720XD-58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566422">
        <w:trPr>
          <w:trHeight w:val="58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G1</w:t>
            </w:r>
            <w:r w:rsidRPr="008D488E">
              <w:t>/0/15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RJ10-</w:t>
            </w:r>
            <w:r w:rsidRPr="008D488E">
              <w:t>Dell R720XD-59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876AB2" w:rsidRPr="00504871" w:rsidTr="0056642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G1</w:t>
            </w:r>
            <w:r w:rsidRPr="008D488E">
              <w:t>/0/16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RJ10-</w:t>
            </w:r>
            <w:r w:rsidRPr="008D488E">
              <w:t>Dell R720XD-60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Eth0(bond1)</w:t>
            </w:r>
          </w:p>
        </w:tc>
      </w:tr>
      <w:tr w:rsidR="00566422" w:rsidRPr="00504871" w:rsidTr="0056642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566422" w:rsidRPr="00504871" w:rsidRDefault="00566422" w:rsidP="00E64B9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6422" w:rsidRPr="00954055" w:rsidRDefault="00566422" w:rsidP="00E64B9F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G1/0/17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66422" w:rsidRPr="00954055" w:rsidRDefault="00566422" w:rsidP="00E64B9F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6422" w:rsidRPr="00566422" w:rsidRDefault="00876AB2" w:rsidP="0056642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RJ11-</w:t>
            </w:r>
            <w:r w:rsidR="00566422" w:rsidRPr="00566422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Dell R720-1</w:t>
            </w:r>
          </w:p>
          <w:p w:rsidR="00566422" w:rsidRPr="00954055" w:rsidRDefault="00566422" w:rsidP="0056642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（计算集群管理服务1）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6422" w:rsidRPr="00954055" w:rsidRDefault="00566422" w:rsidP="00E64B9F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66422" w:rsidRPr="00954055" w:rsidRDefault="00566422" w:rsidP="00E64B9F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Eth0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(bond0)</w:t>
            </w:r>
          </w:p>
        </w:tc>
      </w:tr>
      <w:tr w:rsidR="00566422" w:rsidRPr="00504871" w:rsidTr="0056642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566422" w:rsidRPr="00504871" w:rsidRDefault="00566422" w:rsidP="0056642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6422" w:rsidRPr="00954055" w:rsidRDefault="00566422" w:rsidP="0056642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G1/0/18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66422" w:rsidRPr="00954055" w:rsidRDefault="00566422" w:rsidP="0056642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6422" w:rsidRPr="00566422" w:rsidRDefault="00876AB2" w:rsidP="0056642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RJ11-</w:t>
            </w:r>
            <w:r w:rsidR="00566422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Dell R720-2</w:t>
            </w:r>
          </w:p>
          <w:p w:rsidR="00566422" w:rsidRPr="00954055" w:rsidRDefault="00566422" w:rsidP="0056642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（计算集群管理服务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2</w:t>
            </w: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）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6422" w:rsidRPr="00954055" w:rsidRDefault="00566422" w:rsidP="0056642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66422" w:rsidRPr="00954055" w:rsidRDefault="00566422" w:rsidP="0056642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Eth0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(bond0)</w:t>
            </w:r>
          </w:p>
        </w:tc>
      </w:tr>
      <w:tr w:rsidR="00566422" w:rsidRPr="00504871" w:rsidTr="0056642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566422" w:rsidRPr="00504871" w:rsidRDefault="00566422" w:rsidP="0056642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6422" w:rsidRPr="00954055" w:rsidRDefault="00566422" w:rsidP="0056642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G1/0/1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9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66422" w:rsidRPr="00954055" w:rsidRDefault="00566422" w:rsidP="0056642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6422" w:rsidRPr="00566422" w:rsidRDefault="00876AB2" w:rsidP="0056642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RJ12-</w:t>
            </w:r>
            <w:r w:rsidR="00566422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Dell R720-3</w:t>
            </w:r>
          </w:p>
          <w:p w:rsidR="00566422" w:rsidRPr="00954055" w:rsidRDefault="00566422" w:rsidP="0056642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（计算集群管理服务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3</w:t>
            </w: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）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6422" w:rsidRPr="00954055" w:rsidRDefault="00566422" w:rsidP="0056642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66422" w:rsidRPr="00954055" w:rsidRDefault="00566422" w:rsidP="0056642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Eth0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(bond0)</w:t>
            </w:r>
          </w:p>
        </w:tc>
      </w:tr>
      <w:tr w:rsidR="00566422" w:rsidRPr="00504871" w:rsidTr="0056642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566422" w:rsidRPr="00504871" w:rsidRDefault="00566422" w:rsidP="0056642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6422" w:rsidRPr="00954055" w:rsidRDefault="00566422" w:rsidP="0056642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G1/0/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20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66422" w:rsidRPr="00954055" w:rsidRDefault="00566422" w:rsidP="0056642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6422" w:rsidRPr="00566422" w:rsidRDefault="00876AB2" w:rsidP="0056642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RJ12-</w:t>
            </w:r>
            <w:r w:rsidR="00566422" w:rsidRPr="00566422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Dell R720-</w:t>
            </w:r>
            <w:r w:rsidR="00566422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4</w:t>
            </w:r>
          </w:p>
          <w:p w:rsidR="00566422" w:rsidRPr="00954055" w:rsidRDefault="00566422" w:rsidP="0056642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（计算集群管理服务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4</w:t>
            </w: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）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6422" w:rsidRPr="00954055" w:rsidRDefault="00566422" w:rsidP="0056642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66422" w:rsidRPr="00954055" w:rsidRDefault="00566422" w:rsidP="0056642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Eth0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(bond0)</w:t>
            </w:r>
          </w:p>
        </w:tc>
      </w:tr>
      <w:tr w:rsidR="00566422" w:rsidRPr="00504871" w:rsidTr="0056642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566422" w:rsidRPr="00504871" w:rsidRDefault="00566422" w:rsidP="0056642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6422" w:rsidRPr="00954055" w:rsidRDefault="00566422" w:rsidP="0056642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G1/0/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21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66422" w:rsidRPr="00954055" w:rsidRDefault="00566422" w:rsidP="0056642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6422" w:rsidRPr="00566422" w:rsidRDefault="00876AB2" w:rsidP="0056642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RJ12-</w:t>
            </w:r>
            <w:r w:rsidR="00566422" w:rsidRPr="00566422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Dell R720-</w:t>
            </w:r>
            <w:r w:rsidR="00566422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5</w:t>
            </w:r>
          </w:p>
          <w:p w:rsidR="00566422" w:rsidRPr="00954055" w:rsidRDefault="00566422" w:rsidP="0056642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（计算集群管理服务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5</w:t>
            </w: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）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6422" w:rsidRPr="00954055" w:rsidRDefault="00566422" w:rsidP="0056642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66422" w:rsidRPr="00954055" w:rsidRDefault="00566422" w:rsidP="0056642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Eth0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(bond0)</w:t>
            </w:r>
          </w:p>
        </w:tc>
      </w:tr>
      <w:tr w:rsidR="00566422" w:rsidRPr="00504871" w:rsidTr="0056642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566422" w:rsidRPr="00504871" w:rsidRDefault="00566422" w:rsidP="0056642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6422" w:rsidRPr="00954055" w:rsidRDefault="00566422" w:rsidP="0056642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G1/0/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22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66422" w:rsidRPr="00954055" w:rsidRDefault="00566422" w:rsidP="0056642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6422" w:rsidRPr="00566422" w:rsidRDefault="00876AB2" w:rsidP="0056642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RJ14-</w:t>
            </w:r>
            <w:r w:rsidR="00566422" w:rsidRPr="00566422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Dell R720-</w:t>
            </w:r>
            <w:r w:rsidR="00566422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12</w:t>
            </w:r>
          </w:p>
          <w:p w:rsidR="00566422" w:rsidRPr="00954055" w:rsidRDefault="00566422" w:rsidP="0056642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（计算集群管理服务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6</w:t>
            </w: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）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6422" w:rsidRPr="00954055" w:rsidRDefault="00566422" w:rsidP="0056642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66422" w:rsidRPr="00954055" w:rsidRDefault="00566422" w:rsidP="0056642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Eth0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(bond0)</w:t>
            </w:r>
          </w:p>
        </w:tc>
      </w:tr>
      <w:tr w:rsidR="00E64B9F" w:rsidRPr="00504871" w:rsidTr="0056642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E64B9F" w:rsidRPr="00504871" w:rsidRDefault="00E64B9F" w:rsidP="00E64B9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64B9F" w:rsidRPr="00954055" w:rsidRDefault="00E64B9F" w:rsidP="00E64B9F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G1/0/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23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64B9F" w:rsidRPr="00954055" w:rsidRDefault="00DE5F97" w:rsidP="00E64B9F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E5F97" w:rsidRPr="00DE5F97" w:rsidRDefault="00876AB2" w:rsidP="00DE5F97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RJ13-</w:t>
            </w:r>
            <w:r w:rsidR="00DE5F97" w:rsidRPr="00DE5F97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Dell R720-6</w:t>
            </w:r>
          </w:p>
          <w:p w:rsidR="00E64B9F" w:rsidRPr="00954055" w:rsidRDefault="00DE5F97" w:rsidP="00DE5F97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DE5F97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(计算集群数据库1)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64B9F" w:rsidRPr="00954055" w:rsidRDefault="00E64B9F" w:rsidP="00E64B9F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64B9F" w:rsidRPr="00954055" w:rsidRDefault="00DE5F97" w:rsidP="00E64B9F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Eth0(bond0)</w:t>
            </w:r>
          </w:p>
        </w:tc>
      </w:tr>
      <w:tr w:rsidR="00E64B9F" w:rsidRPr="00504871" w:rsidTr="00566422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E64B9F" w:rsidRPr="00504871" w:rsidRDefault="00E64B9F" w:rsidP="00E64B9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64B9F" w:rsidRPr="00954055" w:rsidRDefault="00E64B9F" w:rsidP="00E64B9F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G1/0/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24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64B9F" w:rsidRPr="00954055" w:rsidRDefault="00DE5F97" w:rsidP="00E64B9F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E5F97" w:rsidRPr="00DE5F97" w:rsidRDefault="00876AB2" w:rsidP="00DE5F97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RJ14-</w:t>
            </w:r>
            <w:r w:rsidR="00DE5F97" w:rsidRPr="00DE5F97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Dell R720-9</w:t>
            </w:r>
          </w:p>
          <w:p w:rsidR="00E64B9F" w:rsidRPr="00954055" w:rsidRDefault="00DE5F97" w:rsidP="00DE5F97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DE5F97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(计算集群数据库2)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64B9F" w:rsidRPr="00954055" w:rsidRDefault="00E64B9F" w:rsidP="00E64B9F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64B9F" w:rsidRPr="00954055" w:rsidRDefault="00DE5F97" w:rsidP="00E64B9F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Eth0(bond0)</w:t>
            </w:r>
          </w:p>
        </w:tc>
      </w:tr>
    </w:tbl>
    <w:p w:rsidR="000E7FCD" w:rsidRDefault="000E7FCD" w:rsidP="000E7FCD">
      <w:pPr>
        <w:outlineLvl w:val="2"/>
        <w:rPr>
          <w:b/>
          <w:sz w:val="28"/>
          <w:szCs w:val="28"/>
        </w:rPr>
      </w:pPr>
      <w:bookmarkStart w:id="40" w:name="_Toc421605301"/>
      <w:r>
        <w:rPr>
          <w:rFonts w:hint="eastAsia"/>
          <w:b/>
          <w:sz w:val="28"/>
          <w:szCs w:val="28"/>
        </w:rPr>
        <w:t>3.2</w:t>
      </w:r>
      <w:r w:rsidRPr="002173B8">
        <w:rPr>
          <w:rFonts w:hint="eastAsia"/>
          <w:b/>
          <w:sz w:val="28"/>
          <w:szCs w:val="28"/>
        </w:rPr>
        <w:t>.</w:t>
      </w:r>
      <w:r>
        <w:rPr>
          <w:b/>
          <w:sz w:val="28"/>
          <w:szCs w:val="28"/>
        </w:rPr>
        <w:t>8</w:t>
      </w:r>
      <w:r w:rsidR="00A306DF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H3C </w:t>
      </w:r>
      <w:r>
        <w:rPr>
          <w:b/>
          <w:sz w:val="28"/>
          <w:szCs w:val="28"/>
        </w:rPr>
        <w:t>5560EI-D</w:t>
      </w:r>
      <w:r w:rsidRPr="002173B8">
        <w:rPr>
          <w:rFonts w:hint="eastAsia"/>
          <w:b/>
          <w:sz w:val="28"/>
          <w:szCs w:val="28"/>
        </w:rPr>
        <w:t>交换机端口对接清单</w:t>
      </w:r>
      <w:bookmarkEnd w:id="40"/>
    </w:p>
    <w:tbl>
      <w:tblPr>
        <w:tblW w:w="9846" w:type="dxa"/>
        <w:tblInd w:w="95" w:type="dxa"/>
        <w:tblLook w:val="04A0" w:firstRow="1" w:lastRow="0" w:firstColumn="1" w:lastColumn="0" w:noHBand="0" w:noVBand="1"/>
      </w:tblPr>
      <w:tblGrid>
        <w:gridCol w:w="1042"/>
        <w:gridCol w:w="905"/>
        <w:gridCol w:w="846"/>
        <w:gridCol w:w="3219"/>
        <w:gridCol w:w="2556"/>
        <w:gridCol w:w="1278"/>
      </w:tblGrid>
      <w:tr w:rsidR="00566422" w:rsidRPr="00504871" w:rsidTr="00E64B9F">
        <w:trPr>
          <w:trHeight w:val="270"/>
        </w:trPr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566422" w:rsidRPr="00504871" w:rsidRDefault="00566422" w:rsidP="00E64B9F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504871">
              <w:rPr>
                <w:rFonts w:ascii="宋体" w:hAnsi="宋体" w:cs="宋体" w:hint="eastAsia"/>
                <w:kern w:val="0"/>
                <w:sz w:val="18"/>
                <w:szCs w:val="18"/>
              </w:rPr>
              <w:t>本端设备</w:t>
            </w:r>
            <w:proofErr w:type="gramEnd"/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66422" w:rsidRDefault="00566422" w:rsidP="00E64B9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本端</w:t>
            </w:r>
          </w:p>
          <w:p w:rsidR="00566422" w:rsidRPr="00504871" w:rsidRDefault="00566422" w:rsidP="00E64B9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端口</w:t>
            </w:r>
          </w:p>
        </w:tc>
        <w:tc>
          <w:tcPr>
            <w:tcW w:w="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66422" w:rsidRPr="00504871" w:rsidRDefault="00566422" w:rsidP="00E64B9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Vlan</w:t>
            </w:r>
            <w:proofErr w:type="spellEnd"/>
          </w:p>
        </w:tc>
        <w:tc>
          <w:tcPr>
            <w:tcW w:w="3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66422" w:rsidRPr="00504871" w:rsidRDefault="00566422" w:rsidP="00E64B9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</w:t>
            </w:r>
          </w:p>
        </w:tc>
        <w:tc>
          <w:tcPr>
            <w:tcW w:w="2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66422" w:rsidRPr="00504871" w:rsidRDefault="00566422" w:rsidP="00E64B9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对端设备IP地址</w:t>
            </w:r>
          </w:p>
        </w:tc>
        <w:tc>
          <w:tcPr>
            <w:tcW w:w="12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66422" w:rsidRPr="00504871" w:rsidRDefault="00566422" w:rsidP="00E64B9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类型口</w:t>
            </w:r>
          </w:p>
        </w:tc>
      </w:tr>
      <w:tr w:rsidR="00876AB2" w:rsidRPr="00504871" w:rsidTr="00E64B9F">
        <w:trPr>
          <w:trHeight w:val="270"/>
        </w:trPr>
        <w:tc>
          <w:tcPr>
            <w:tcW w:w="10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  <w:p w:rsidR="00876AB2" w:rsidRPr="00504871" w:rsidRDefault="00876AB2" w:rsidP="00876AB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H3C 5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560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EI-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G2</w:t>
            </w:r>
            <w:r w:rsidRPr="008D488E">
              <w:t>/0/1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RJ09-</w:t>
            </w:r>
            <w:r w:rsidRPr="008D488E">
              <w:t>Dell R720XD-45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E64B9F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G2</w:t>
            </w:r>
            <w:r w:rsidRPr="008D488E">
              <w:t>/0/2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RJ09-</w:t>
            </w:r>
            <w:r w:rsidRPr="008D488E">
              <w:t>Dell R720XD-46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E64B9F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G2</w:t>
            </w:r>
            <w:r w:rsidRPr="008D488E">
              <w:t>/0/3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RJ09-</w:t>
            </w:r>
            <w:r w:rsidRPr="008D488E">
              <w:t>Dell R720XD-47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E64B9F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G2</w:t>
            </w:r>
            <w:r w:rsidRPr="008D488E">
              <w:t>/0/4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RJ09-</w:t>
            </w:r>
            <w:r w:rsidRPr="008D488E">
              <w:t>Dell R720XD-48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E64B9F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G2</w:t>
            </w:r>
            <w:r w:rsidRPr="008D488E">
              <w:t>/0/5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RJ09-</w:t>
            </w:r>
            <w:r w:rsidRPr="008D488E">
              <w:t>Dell R720XD-49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E64B9F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G2</w:t>
            </w:r>
            <w:r w:rsidRPr="008D488E">
              <w:t>/0/6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RJ09-</w:t>
            </w:r>
            <w:r w:rsidRPr="008D488E">
              <w:t>Dell R720XD-50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E64B9F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G2</w:t>
            </w:r>
            <w:r w:rsidRPr="008D488E">
              <w:t>/0/7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RJ10-</w:t>
            </w:r>
            <w:r w:rsidRPr="008D488E">
              <w:t>Dell R720XD-51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E64B9F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G2</w:t>
            </w:r>
            <w:r w:rsidRPr="008D488E">
              <w:t>/0/8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RJ10-</w:t>
            </w:r>
            <w:r w:rsidRPr="008D488E">
              <w:t>Dell R720XD-52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E64B9F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G2</w:t>
            </w:r>
            <w:r w:rsidRPr="008D488E">
              <w:t>/0/9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RJ10-</w:t>
            </w:r>
            <w:r w:rsidRPr="008D488E">
              <w:t>Dell R720XD-53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E64B9F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G2</w:t>
            </w:r>
            <w:r w:rsidRPr="008D488E">
              <w:t>/0/10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RJ10-</w:t>
            </w:r>
            <w:r w:rsidRPr="008D488E">
              <w:t>Dell R720XD-54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E64B9F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G2</w:t>
            </w:r>
            <w:r w:rsidRPr="008D488E">
              <w:t>/0/11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RJ10-</w:t>
            </w:r>
            <w:r w:rsidRPr="008D488E">
              <w:t>Dell R720XD-55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E64B9F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G2</w:t>
            </w:r>
            <w:r w:rsidRPr="008D488E">
              <w:t>/0/12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RJ10-</w:t>
            </w:r>
            <w:r w:rsidRPr="008D488E">
              <w:t>Dell R720XD-56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E64B9F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G2</w:t>
            </w:r>
            <w:r w:rsidRPr="008D488E">
              <w:t>/0/13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RJ10-</w:t>
            </w:r>
            <w:r w:rsidRPr="008D488E">
              <w:t>Dell R720XD-57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E64B9F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G2</w:t>
            </w:r>
            <w:r w:rsidRPr="008D488E">
              <w:t>/0/14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RJ10-</w:t>
            </w:r>
            <w:r w:rsidRPr="008D488E">
              <w:t>Dell R720XD-58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E64B9F">
        <w:trPr>
          <w:trHeight w:val="58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G2</w:t>
            </w:r>
            <w:r w:rsidRPr="008D488E">
              <w:t>/0/15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RJ10-</w:t>
            </w:r>
            <w:r w:rsidRPr="008D488E">
              <w:t>Dell R720XD-59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E64B9F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G2</w:t>
            </w:r>
            <w:r w:rsidRPr="008D488E">
              <w:t>/0/16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RJ10-</w:t>
            </w:r>
            <w:r w:rsidRPr="008D488E">
              <w:t>Dell R720XD-60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Eth1(bond1)</w:t>
            </w:r>
          </w:p>
        </w:tc>
      </w:tr>
      <w:tr w:rsidR="00876AB2" w:rsidRPr="00504871" w:rsidTr="00E64B9F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2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/0/17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566422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RJ11-</w:t>
            </w:r>
            <w:r w:rsidRPr="00566422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Dell R720-1</w:t>
            </w:r>
          </w:p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（计算集群管理服务1）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Eth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1(bond0)</w:t>
            </w:r>
          </w:p>
        </w:tc>
      </w:tr>
      <w:tr w:rsidR="00876AB2" w:rsidRPr="00504871" w:rsidTr="00E64B9F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2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/0/18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566422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RJ11-Dell R720-2</w:t>
            </w:r>
          </w:p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（计算集群管理服务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2</w:t>
            </w: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）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Eth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1(bond0)</w:t>
            </w:r>
          </w:p>
        </w:tc>
      </w:tr>
      <w:tr w:rsidR="00876AB2" w:rsidRPr="00504871" w:rsidTr="00E64B9F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2/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0/1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9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566422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RJ12-Dell R720-3</w:t>
            </w:r>
          </w:p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（计算集群管理服务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3</w:t>
            </w: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）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Eth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1(bond0)</w:t>
            </w:r>
          </w:p>
        </w:tc>
      </w:tr>
      <w:tr w:rsidR="00876AB2" w:rsidRPr="00504871" w:rsidTr="00E64B9F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2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/0/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20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566422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RJ12-</w:t>
            </w:r>
            <w:r w:rsidRPr="00566422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Dell R720-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4</w:t>
            </w:r>
          </w:p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（计算集群管理服务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4</w:t>
            </w: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）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Eth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1(bond0)</w:t>
            </w:r>
          </w:p>
        </w:tc>
      </w:tr>
      <w:tr w:rsidR="00876AB2" w:rsidRPr="00504871" w:rsidTr="00E64B9F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2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/0/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21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566422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RJ12-</w:t>
            </w:r>
            <w:r w:rsidRPr="00566422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Dell R720-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5</w:t>
            </w:r>
          </w:p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（计算集群管理服务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5</w:t>
            </w: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）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Eth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1(bond0)</w:t>
            </w:r>
          </w:p>
        </w:tc>
      </w:tr>
      <w:tr w:rsidR="00876AB2" w:rsidRPr="00504871" w:rsidTr="00E64B9F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2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/0/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22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1125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566422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RJ14-</w:t>
            </w:r>
            <w:r w:rsidRPr="00566422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Dell R720-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12</w:t>
            </w:r>
          </w:p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（计算集群管理服务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6</w:t>
            </w: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）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Eth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1(bond0)</w:t>
            </w:r>
          </w:p>
        </w:tc>
      </w:tr>
      <w:tr w:rsidR="00876AB2" w:rsidRPr="00504871" w:rsidTr="00E64B9F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G2/0/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23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DE5F97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RJ13-</w:t>
            </w:r>
            <w:r w:rsidRPr="00DE5F97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Dell R720-6</w:t>
            </w:r>
          </w:p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DE5F97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(计算集群数据库1)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Eth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1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(bond0)</w:t>
            </w:r>
          </w:p>
        </w:tc>
      </w:tr>
      <w:tr w:rsidR="00876AB2" w:rsidRPr="00504871" w:rsidTr="00E64B9F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G2/0/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24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DE5F97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RJ14-</w:t>
            </w:r>
            <w:r w:rsidRPr="00DE5F97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Dell R720-9</w:t>
            </w:r>
          </w:p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DE5F97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(计算集群数据库2)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Eth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1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(bond0)</w:t>
            </w:r>
          </w:p>
        </w:tc>
      </w:tr>
    </w:tbl>
    <w:p w:rsidR="000E7FCD" w:rsidRDefault="000E7FCD" w:rsidP="000E7FCD">
      <w:pPr>
        <w:outlineLvl w:val="2"/>
        <w:rPr>
          <w:b/>
          <w:sz w:val="28"/>
          <w:szCs w:val="28"/>
        </w:rPr>
      </w:pPr>
      <w:bookmarkStart w:id="41" w:name="_Toc421605302"/>
      <w:r>
        <w:rPr>
          <w:rFonts w:hint="eastAsia"/>
          <w:b/>
          <w:sz w:val="28"/>
          <w:szCs w:val="28"/>
        </w:rPr>
        <w:t>3.2</w:t>
      </w:r>
      <w:r w:rsidRPr="002173B8">
        <w:rPr>
          <w:rFonts w:hint="eastAsia"/>
          <w:b/>
          <w:sz w:val="28"/>
          <w:szCs w:val="28"/>
        </w:rPr>
        <w:t>.</w:t>
      </w:r>
      <w:r>
        <w:rPr>
          <w:b/>
          <w:sz w:val="28"/>
          <w:szCs w:val="28"/>
        </w:rPr>
        <w:t>9</w:t>
      </w:r>
      <w:r w:rsidR="00A306DF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H3C </w:t>
      </w:r>
      <w:r>
        <w:rPr>
          <w:b/>
          <w:sz w:val="28"/>
          <w:szCs w:val="28"/>
        </w:rPr>
        <w:t>5560EI-E</w:t>
      </w:r>
      <w:r w:rsidRPr="002173B8">
        <w:rPr>
          <w:rFonts w:hint="eastAsia"/>
          <w:b/>
          <w:sz w:val="28"/>
          <w:szCs w:val="28"/>
        </w:rPr>
        <w:t>交换机端口对接清单</w:t>
      </w:r>
      <w:bookmarkEnd w:id="41"/>
    </w:p>
    <w:tbl>
      <w:tblPr>
        <w:tblW w:w="8995" w:type="dxa"/>
        <w:tblInd w:w="95" w:type="dxa"/>
        <w:tblLook w:val="04A0" w:firstRow="1" w:lastRow="0" w:firstColumn="1" w:lastColumn="0" w:noHBand="0" w:noVBand="1"/>
      </w:tblPr>
      <w:tblGrid>
        <w:gridCol w:w="1042"/>
        <w:gridCol w:w="846"/>
        <w:gridCol w:w="576"/>
        <w:gridCol w:w="3219"/>
        <w:gridCol w:w="2106"/>
        <w:gridCol w:w="1206"/>
      </w:tblGrid>
      <w:tr w:rsidR="000E7FCD" w:rsidRPr="00504871" w:rsidTr="00380B14">
        <w:trPr>
          <w:trHeight w:val="270"/>
        </w:trPr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0E7FCD" w:rsidRPr="00504871" w:rsidRDefault="000E7FCD" w:rsidP="00380B1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504871">
              <w:rPr>
                <w:rFonts w:ascii="宋体" w:hAnsi="宋体" w:cs="宋体" w:hint="eastAsia"/>
                <w:kern w:val="0"/>
                <w:sz w:val="18"/>
                <w:szCs w:val="18"/>
              </w:rPr>
              <w:t>本端设备</w:t>
            </w:r>
            <w:proofErr w:type="gramEnd"/>
          </w:p>
        </w:tc>
        <w:tc>
          <w:tcPr>
            <w:tcW w:w="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E7FCD" w:rsidRDefault="000E7FCD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本端</w:t>
            </w:r>
          </w:p>
          <w:p w:rsidR="000E7FCD" w:rsidRPr="00504871" w:rsidRDefault="000E7FCD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端口</w:t>
            </w:r>
          </w:p>
        </w:tc>
        <w:tc>
          <w:tcPr>
            <w:tcW w:w="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E7FCD" w:rsidRPr="00504871" w:rsidRDefault="000E7FCD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Vlan</w:t>
            </w:r>
            <w:proofErr w:type="spellEnd"/>
          </w:p>
        </w:tc>
        <w:tc>
          <w:tcPr>
            <w:tcW w:w="3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E7FCD" w:rsidRPr="00504871" w:rsidRDefault="000E7FCD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</w:t>
            </w:r>
          </w:p>
        </w:tc>
        <w:tc>
          <w:tcPr>
            <w:tcW w:w="2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E7FCD" w:rsidRPr="00504871" w:rsidRDefault="000E7FCD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对端设备IP地址</w:t>
            </w:r>
          </w:p>
        </w:tc>
        <w:tc>
          <w:tcPr>
            <w:tcW w:w="12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E7FCD" w:rsidRPr="00504871" w:rsidRDefault="000E7FCD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类型口</w:t>
            </w:r>
          </w:p>
        </w:tc>
      </w:tr>
      <w:tr w:rsidR="005D5E71" w:rsidRPr="00504871" w:rsidTr="00DF305E">
        <w:trPr>
          <w:trHeight w:val="270"/>
        </w:trPr>
        <w:tc>
          <w:tcPr>
            <w:tcW w:w="10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5D5E71" w:rsidRPr="00504871" w:rsidRDefault="005D5E71" w:rsidP="005D5E7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H3C 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5560EI-E</w:t>
            </w:r>
          </w:p>
        </w:tc>
        <w:tc>
          <w:tcPr>
            <w:tcW w:w="846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D5E71" w:rsidRPr="00954055" w:rsidRDefault="005D5E71" w:rsidP="005D5E71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G1/0/1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D5E71" w:rsidRPr="00954055" w:rsidRDefault="005D5E71" w:rsidP="005D5E71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D5E71" w:rsidRPr="00954055" w:rsidRDefault="00876AB2" w:rsidP="005D5E71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RJ11-</w:t>
            </w:r>
            <w:r w:rsidR="005D5E71"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浪潮SA5224L2-1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D5E71" w:rsidRPr="00374280" w:rsidRDefault="005D5E71" w:rsidP="005D5E71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D5E71" w:rsidRPr="00954055" w:rsidRDefault="00E716D2" w:rsidP="005D5E71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Eth0(bond0)</w:t>
            </w:r>
          </w:p>
        </w:tc>
      </w:tr>
      <w:tr w:rsidR="00E716D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E716D2" w:rsidRPr="00504871" w:rsidRDefault="00E716D2" w:rsidP="00E716D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G1/0/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2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716D2" w:rsidRDefault="00E716D2" w:rsidP="00E716D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876AB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RJ11-</w:t>
            </w:r>
            <w:r w:rsidR="00E716D2"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 w:rsidR="00E716D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SA5224L2-2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716D2" w:rsidRPr="00374280" w:rsidRDefault="00E716D2" w:rsidP="00E716D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Eth0(bond0)</w:t>
            </w:r>
          </w:p>
        </w:tc>
      </w:tr>
      <w:tr w:rsidR="00E716D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E716D2" w:rsidRPr="00504871" w:rsidRDefault="00E716D2" w:rsidP="00E716D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G1/0/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716D2" w:rsidRDefault="00E716D2" w:rsidP="00E716D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876AB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RJ11-</w:t>
            </w:r>
            <w:r w:rsidR="00E716D2"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 w:rsidR="00E716D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SA5224L2-3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716D2" w:rsidRPr="00374280" w:rsidRDefault="00E716D2" w:rsidP="00E716D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Eth0(bond0)</w:t>
            </w:r>
          </w:p>
        </w:tc>
      </w:tr>
      <w:tr w:rsidR="00E716D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E716D2" w:rsidRPr="00504871" w:rsidRDefault="00E716D2" w:rsidP="00E716D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G1/0/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4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716D2" w:rsidRDefault="00E716D2" w:rsidP="00E716D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876AB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RJ11-</w:t>
            </w:r>
            <w:r w:rsidR="00E716D2"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 w:rsidR="00E716D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SA5224L2-4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716D2" w:rsidRPr="00374280" w:rsidRDefault="00E716D2" w:rsidP="00E716D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Eth0(bond0)</w:t>
            </w:r>
          </w:p>
        </w:tc>
      </w:tr>
      <w:tr w:rsidR="00E716D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E716D2" w:rsidRPr="00504871" w:rsidRDefault="00E716D2" w:rsidP="00E716D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G1/0/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5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716D2" w:rsidRDefault="00E716D2" w:rsidP="00E716D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876AB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RJ11-</w:t>
            </w:r>
            <w:r w:rsidR="00E716D2"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 w:rsidR="00E716D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SA5224L2-5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716D2" w:rsidRPr="00374280" w:rsidRDefault="00E716D2" w:rsidP="00E716D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Eth0(bond0)</w:t>
            </w:r>
          </w:p>
        </w:tc>
      </w:tr>
      <w:tr w:rsidR="00E716D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E716D2" w:rsidRPr="00504871" w:rsidRDefault="00E716D2" w:rsidP="00E716D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G1/0/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6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716D2" w:rsidRDefault="00E716D2" w:rsidP="00E716D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876AB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RJ12-</w:t>
            </w:r>
            <w:r w:rsidR="00E716D2"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 w:rsidR="00E716D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SA5224L2-6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716D2" w:rsidRPr="00374280" w:rsidRDefault="00E716D2" w:rsidP="00E716D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Eth0(bond0)</w:t>
            </w:r>
          </w:p>
        </w:tc>
      </w:tr>
      <w:tr w:rsidR="00E716D2" w:rsidRPr="00504871" w:rsidTr="00DF305E">
        <w:trPr>
          <w:trHeight w:val="58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E716D2" w:rsidRPr="00504871" w:rsidRDefault="00E716D2" w:rsidP="00E716D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G1/0/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7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716D2" w:rsidRDefault="00E716D2" w:rsidP="00E716D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876AB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RJ12-</w:t>
            </w:r>
            <w:r w:rsidR="00E716D2"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 w:rsidR="00E716D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SA5224L2-7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716D2" w:rsidRPr="00374280" w:rsidRDefault="00E716D2" w:rsidP="00E716D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Eth0(bond0)</w:t>
            </w:r>
          </w:p>
        </w:tc>
      </w:tr>
      <w:tr w:rsidR="00E716D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E716D2" w:rsidRPr="00504871" w:rsidRDefault="00E716D2" w:rsidP="00E716D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G1/0/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8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716D2" w:rsidRDefault="00E716D2" w:rsidP="00E716D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876AB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RJ12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-</w:t>
            </w:r>
            <w:r w:rsidR="00E716D2"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 w:rsidR="00E716D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SA5224L2-8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716D2" w:rsidRPr="00374280" w:rsidRDefault="00E716D2" w:rsidP="00E716D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Eth0(bond0)</w:t>
            </w:r>
          </w:p>
        </w:tc>
      </w:tr>
      <w:tr w:rsidR="00E716D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E716D2" w:rsidRPr="00504871" w:rsidRDefault="00E716D2" w:rsidP="00E716D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G1/0/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9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716D2" w:rsidRDefault="00E716D2" w:rsidP="00E716D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876AB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RJ12-</w:t>
            </w:r>
            <w:r w:rsidR="00E716D2"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 w:rsidR="00E716D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SA5224L2-9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716D2" w:rsidRPr="00374280" w:rsidRDefault="00E716D2" w:rsidP="00E716D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Eth0(bond0)</w:t>
            </w:r>
          </w:p>
        </w:tc>
      </w:tr>
      <w:tr w:rsidR="00E716D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E716D2" w:rsidRPr="00504871" w:rsidRDefault="00E716D2" w:rsidP="00E716D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G1/0/1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716D2" w:rsidRDefault="00E716D2" w:rsidP="00E716D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876AB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RJ12-</w:t>
            </w:r>
            <w:r w:rsidR="00E716D2"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 w:rsidR="00E716D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SA5224L2-10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716D2" w:rsidRPr="00374280" w:rsidRDefault="00E716D2" w:rsidP="00E716D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Eth0(bond0)</w:t>
            </w:r>
          </w:p>
        </w:tc>
      </w:tr>
      <w:tr w:rsidR="00E716D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E716D2" w:rsidRPr="00504871" w:rsidRDefault="00E716D2" w:rsidP="00E716D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G1/0/1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716D2" w:rsidRDefault="00E716D2" w:rsidP="00E716D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876AB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RJ13-</w:t>
            </w:r>
            <w:r w:rsidR="00E716D2"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 w:rsidR="00E716D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SA5224L2-11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716D2" w:rsidRPr="00374280" w:rsidRDefault="00E716D2" w:rsidP="00E716D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Eth0(bond0)</w:t>
            </w:r>
          </w:p>
        </w:tc>
      </w:tr>
      <w:tr w:rsidR="00E716D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E716D2" w:rsidRPr="00504871" w:rsidRDefault="00E716D2" w:rsidP="00E716D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G1/0/1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2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716D2" w:rsidRDefault="00E716D2" w:rsidP="00E716D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876AB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RJ13-</w:t>
            </w:r>
            <w:r w:rsidR="00E716D2"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 w:rsidR="00E716D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SA5224L2-12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716D2" w:rsidRPr="00374280" w:rsidRDefault="00E716D2" w:rsidP="00E716D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Eth0(bond0)</w:t>
            </w:r>
          </w:p>
        </w:tc>
      </w:tr>
      <w:tr w:rsidR="00E716D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E716D2" w:rsidRPr="00504871" w:rsidRDefault="00E716D2" w:rsidP="00E716D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G1/0/1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716D2" w:rsidRDefault="00E716D2" w:rsidP="00E716D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876AB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RJ13-</w:t>
            </w:r>
            <w:r w:rsidR="00E716D2"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浪潮SA5224L2-1</w:t>
            </w:r>
            <w:r w:rsidR="00E716D2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3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716D2" w:rsidRPr="00374280" w:rsidRDefault="00E716D2" w:rsidP="00E716D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Eth0(bond0)</w:t>
            </w:r>
          </w:p>
        </w:tc>
      </w:tr>
      <w:tr w:rsidR="00E716D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E716D2" w:rsidRPr="00504871" w:rsidRDefault="00E716D2" w:rsidP="00E716D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G1/0/1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4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716D2" w:rsidRDefault="00E716D2" w:rsidP="00E716D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876AB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RJ13-</w:t>
            </w:r>
            <w:r w:rsidR="00E716D2"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 w:rsidR="00E716D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SA5224L2-14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716D2" w:rsidRPr="00374280" w:rsidRDefault="00E716D2" w:rsidP="00E716D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Eth0(bond0)</w:t>
            </w:r>
          </w:p>
        </w:tc>
      </w:tr>
      <w:tr w:rsidR="00E716D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E716D2" w:rsidRPr="00504871" w:rsidRDefault="00E716D2" w:rsidP="00E716D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G1/0/1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5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716D2" w:rsidRDefault="00E716D2" w:rsidP="00E716D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876AB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RJ13-</w:t>
            </w:r>
            <w:r w:rsidR="00E716D2"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 w:rsidR="00E716D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SA5224L2-15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716D2" w:rsidRPr="00374280" w:rsidRDefault="00E716D2" w:rsidP="00E716D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Eth0(bond0)</w:t>
            </w:r>
          </w:p>
        </w:tc>
      </w:tr>
      <w:tr w:rsidR="00E716D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E716D2" w:rsidRPr="00504871" w:rsidRDefault="00E716D2" w:rsidP="00E716D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G1/0/1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6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716D2" w:rsidRDefault="00E716D2" w:rsidP="00E716D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876AB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RJ14-</w:t>
            </w:r>
            <w:r w:rsidR="00E716D2"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 w:rsidR="00E716D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SA5224L2-16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716D2" w:rsidRPr="00374280" w:rsidRDefault="00E716D2" w:rsidP="00E716D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Eth0(bond0)</w:t>
            </w:r>
          </w:p>
        </w:tc>
      </w:tr>
      <w:tr w:rsidR="00E716D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E716D2" w:rsidRPr="00504871" w:rsidRDefault="00E716D2" w:rsidP="00E716D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G1/0/1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7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716D2" w:rsidRDefault="00E716D2" w:rsidP="00E716D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876AB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RJ14-</w:t>
            </w:r>
            <w:r w:rsidR="00E716D2"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 w:rsidR="00E716D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SA5224L2-17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716D2" w:rsidRPr="00374280" w:rsidRDefault="00E716D2" w:rsidP="00E716D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Eth0(bond0)</w:t>
            </w:r>
          </w:p>
        </w:tc>
      </w:tr>
      <w:tr w:rsidR="00E716D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E716D2" w:rsidRPr="00504871" w:rsidRDefault="00E716D2" w:rsidP="00E716D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G1/0/1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8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716D2" w:rsidRDefault="00E716D2" w:rsidP="00E716D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876AB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RJ14-</w:t>
            </w:r>
            <w:r w:rsidR="00E716D2"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 w:rsidR="00E716D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SA5224L2-18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716D2" w:rsidRPr="00374280" w:rsidRDefault="00E716D2" w:rsidP="00E716D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Eth0(bond0)</w:t>
            </w:r>
          </w:p>
        </w:tc>
      </w:tr>
      <w:tr w:rsidR="00E716D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E716D2" w:rsidRPr="00504871" w:rsidRDefault="00E716D2" w:rsidP="00E716D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G1/0/1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9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716D2" w:rsidRDefault="00E716D2" w:rsidP="00E716D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876AB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RJ14-</w:t>
            </w:r>
            <w:r w:rsidR="00E716D2"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 w:rsidR="00E716D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SA5224L2-19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716D2" w:rsidRPr="00374280" w:rsidRDefault="00E716D2" w:rsidP="00E716D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Eth0(bond0)</w:t>
            </w:r>
          </w:p>
        </w:tc>
      </w:tr>
      <w:tr w:rsidR="00E716D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E716D2" w:rsidRPr="00504871" w:rsidRDefault="00E716D2" w:rsidP="00E716D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G1/0/20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716D2" w:rsidRDefault="00E716D2" w:rsidP="00E716D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876AB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RJ14-</w:t>
            </w:r>
            <w:r w:rsidR="00E716D2"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 w:rsidR="00E716D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SA5224L2-20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716D2" w:rsidRPr="00374280" w:rsidRDefault="00E716D2" w:rsidP="00E716D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Eth0(bond0)</w:t>
            </w:r>
          </w:p>
        </w:tc>
      </w:tr>
      <w:tr w:rsidR="00E716D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E716D2" w:rsidRPr="00504871" w:rsidRDefault="00E716D2" w:rsidP="00E716D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G1/0/21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716D2" w:rsidRDefault="00E716D2" w:rsidP="00E716D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876AB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RJ11</w:t>
            </w:r>
            <w:r w:rsidR="00E716D2"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 w:rsidR="00E716D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SA5224L2-21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716D2" w:rsidRDefault="00E716D2" w:rsidP="00E716D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Eth0(bond0)</w:t>
            </w:r>
          </w:p>
        </w:tc>
      </w:tr>
      <w:tr w:rsidR="00E716D2" w:rsidRPr="00504871" w:rsidTr="00380B14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E716D2" w:rsidRPr="00504871" w:rsidRDefault="00E716D2" w:rsidP="00E716D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G1/0/22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8B423A" w:rsidRDefault="00876AB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RJ13-</w:t>
            </w:r>
            <w:r w:rsidR="00E716D2" w:rsidRPr="008B423A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Dell R720-8</w:t>
            </w:r>
          </w:p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8B423A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(对像存储数据库1)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716D2" w:rsidRPr="00954055" w:rsidRDefault="00E716D2" w:rsidP="00E716D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Eth0(bond0)</w:t>
            </w:r>
          </w:p>
        </w:tc>
      </w:tr>
      <w:tr w:rsidR="00890BDE" w:rsidRPr="00504871" w:rsidTr="00380B14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90BDE" w:rsidRPr="00504871" w:rsidRDefault="00890BDE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90BDE" w:rsidRPr="00954055" w:rsidRDefault="008B423A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/0/23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90BDE" w:rsidRPr="00954055" w:rsidRDefault="008B423A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B423A" w:rsidRPr="008B423A" w:rsidRDefault="00876AB2" w:rsidP="008B423A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RJ14-</w:t>
            </w:r>
            <w:r w:rsidR="008B423A" w:rsidRPr="008B423A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Dell R720-11</w:t>
            </w:r>
          </w:p>
          <w:p w:rsidR="00890BDE" w:rsidRPr="00954055" w:rsidRDefault="008B423A" w:rsidP="008B423A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8B423A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(对像存储数据库2)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90BDE" w:rsidRPr="00954055" w:rsidRDefault="00890BDE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90BDE" w:rsidRPr="00954055" w:rsidRDefault="008B423A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Eth0(bond0)</w:t>
            </w:r>
          </w:p>
        </w:tc>
      </w:tr>
      <w:tr w:rsidR="000E7FCD" w:rsidRPr="00504871" w:rsidTr="00380B14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0E7FCD" w:rsidRPr="00504871" w:rsidRDefault="000E7FCD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7FCD" w:rsidRPr="00954055" w:rsidRDefault="000E7FCD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7FCD" w:rsidRPr="00954055" w:rsidRDefault="000E7FCD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7FCD" w:rsidRPr="00954055" w:rsidRDefault="000E7FCD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7FCD" w:rsidRPr="00954055" w:rsidRDefault="000E7FCD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7FCD" w:rsidRPr="00954055" w:rsidRDefault="000E7FCD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</w:tr>
      <w:tr w:rsidR="000E7FCD" w:rsidRPr="00504871" w:rsidTr="00380B14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0E7FCD" w:rsidRPr="00504871" w:rsidRDefault="000E7FCD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7FCD" w:rsidRPr="00954055" w:rsidRDefault="000E7FCD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7FCD" w:rsidRPr="00954055" w:rsidRDefault="000E7FCD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7FCD" w:rsidRPr="00954055" w:rsidRDefault="000E7FCD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7FCD" w:rsidRPr="00954055" w:rsidRDefault="000E7FCD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7FCD" w:rsidRPr="00954055" w:rsidRDefault="000E7FCD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</w:tr>
      <w:tr w:rsidR="000E7FCD" w:rsidRPr="00504871" w:rsidTr="00380B14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0E7FCD" w:rsidRPr="00504871" w:rsidRDefault="000E7FCD" w:rsidP="00380B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7FCD" w:rsidRPr="00954055" w:rsidRDefault="000E7FCD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7FCD" w:rsidRPr="00954055" w:rsidRDefault="000E7FCD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7FCD" w:rsidRPr="00954055" w:rsidRDefault="000E7FCD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7FCD" w:rsidRPr="00954055" w:rsidRDefault="000E7FCD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7FCD" w:rsidRPr="00954055" w:rsidRDefault="000E7FCD" w:rsidP="00380B14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</w:tr>
    </w:tbl>
    <w:p w:rsidR="000E7FCD" w:rsidRDefault="000E7FCD" w:rsidP="000E7FCD">
      <w:pPr>
        <w:outlineLvl w:val="2"/>
        <w:rPr>
          <w:b/>
          <w:sz w:val="28"/>
          <w:szCs w:val="28"/>
        </w:rPr>
      </w:pPr>
      <w:bookmarkStart w:id="42" w:name="_Toc421605303"/>
      <w:r>
        <w:rPr>
          <w:rFonts w:hint="eastAsia"/>
          <w:b/>
          <w:sz w:val="28"/>
          <w:szCs w:val="28"/>
        </w:rPr>
        <w:lastRenderedPageBreak/>
        <w:t>3.2</w:t>
      </w:r>
      <w:r w:rsidRPr="002173B8">
        <w:rPr>
          <w:rFonts w:hint="eastAsia"/>
          <w:b/>
          <w:sz w:val="28"/>
          <w:szCs w:val="28"/>
        </w:rPr>
        <w:t>.</w:t>
      </w:r>
      <w:r>
        <w:rPr>
          <w:b/>
          <w:sz w:val="28"/>
          <w:szCs w:val="28"/>
        </w:rPr>
        <w:t>10</w:t>
      </w:r>
      <w:r w:rsidR="00A306DF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H3C </w:t>
      </w:r>
      <w:r>
        <w:rPr>
          <w:b/>
          <w:sz w:val="28"/>
          <w:szCs w:val="28"/>
        </w:rPr>
        <w:t>5560EI-F</w:t>
      </w:r>
      <w:r w:rsidRPr="002173B8">
        <w:rPr>
          <w:rFonts w:hint="eastAsia"/>
          <w:b/>
          <w:sz w:val="28"/>
          <w:szCs w:val="28"/>
        </w:rPr>
        <w:t>交换机端口对接清单</w:t>
      </w:r>
      <w:bookmarkEnd w:id="42"/>
    </w:p>
    <w:tbl>
      <w:tblPr>
        <w:tblW w:w="8995" w:type="dxa"/>
        <w:tblInd w:w="95" w:type="dxa"/>
        <w:tblLook w:val="04A0" w:firstRow="1" w:lastRow="0" w:firstColumn="1" w:lastColumn="0" w:noHBand="0" w:noVBand="1"/>
      </w:tblPr>
      <w:tblGrid>
        <w:gridCol w:w="1042"/>
        <w:gridCol w:w="846"/>
        <w:gridCol w:w="576"/>
        <w:gridCol w:w="3219"/>
        <w:gridCol w:w="2106"/>
        <w:gridCol w:w="1206"/>
      </w:tblGrid>
      <w:tr w:rsidR="005D5E71" w:rsidRPr="00504871" w:rsidTr="00DF305E">
        <w:trPr>
          <w:trHeight w:val="270"/>
        </w:trPr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5D5E71" w:rsidRPr="00504871" w:rsidRDefault="005D5E71" w:rsidP="00DF305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504871">
              <w:rPr>
                <w:rFonts w:ascii="宋体" w:hAnsi="宋体" w:cs="宋体" w:hint="eastAsia"/>
                <w:kern w:val="0"/>
                <w:sz w:val="18"/>
                <w:szCs w:val="18"/>
              </w:rPr>
              <w:t>本端设备</w:t>
            </w:r>
            <w:proofErr w:type="gramEnd"/>
          </w:p>
        </w:tc>
        <w:tc>
          <w:tcPr>
            <w:tcW w:w="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D5E71" w:rsidRDefault="005D5E71" w:rsidP="00DF30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本端</w:t>
            </w:r>
          </w:p>
          <w:p w:rsidR="005D5E71" w:rsidRPr="00504871" w:rsidRDefault="005D5E71" w:rsidP="00DF30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端口</w:t>
            </w:r>
          </w:p>
        </w:tc>
        <w:tc>
          <w:tcPr>
            <w:tcW w:w="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D5E71" w:rsidRPr="00504871" w:rsidRDefault="005D5E71" w:rsidP="00DF30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Vlan</w:t>
            </w:r>
            <w:proofErr w:type="spellEnd"/>
          </w:p>
        </w:tc>
        <w:tc>
          <w:tcPr>
            <w:tcW w:w="3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D5E71" w:rsidRPr="00504871" w:rsidRDefault="005D5E71" w:rsidP="00DF30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</w:t>
            </w:r>
          </w:p>
        </w:tc>
        <w:tc>
          <w:tcPr>
            <w:tcW w:w="2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D5E71" w:rsidRPr="00504871" w:rsidRDefault="005D5E71" w:rsidP="00DF30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对端设备IP地址</w:t>
            </w:r>
          </w:p>
        </w:tc>
        <w:tc>
          <w:tcPr>
            <w:tcW w:w="12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D5E71" w:rsidRPr="00504871" w:rsidRDefault="005D5E71" w:rsidP="00DF30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类型口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H3C 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5560EI-E</w:t>
            </w:r>
          </w:p>
        </w:tc>
        <w:tc>
          <w:tcPr>
            <w:tcW w:w="846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G2/0/1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RJ11-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浪潮SA5224L2-1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374280" w:rsidRDefault="00876AB2" w:rsidP="00876AB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Default="00876AB2" w:rsidP="00876AB2"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Eth1(bond0)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G2/0/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2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RJ11-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SA5224L2-2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374280" w:rsidRDefault="00876AB2" w:rsidP="00876AB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Eth1(bond0)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G2/0/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RJ11-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SA5224L2-3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374280" w:rsidRDefault="00876AB2" w:rsidP="00876AB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Eth1(bond0)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G2/0/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4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RJ11-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SA5224L2-4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374280" w:rsidRDefault="00876AB2" w:rsidP="00876AB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Eth1(bond0)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G2/0/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5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RJ11-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SA5224L2-5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374280" w:rsidRDefault="00876AB2" w:rsidP="00876AB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Eth1(bond0)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G2/0/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6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RJ12-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SA5224L2-6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374280" w:rsidRDefault="00876AB2" w:rsidP="00876AB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Eth1(bond0)</w:t>
            </w:r>
          </w:p>
        </w:tc>
      </w:tr>
      <w:tr w:rsidR="00876AB2" w:rsidRPr="00504871" w:rsidTr="00F71A80">
        <w:trPr>
          <w:trHeight w:val="58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G2/0/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7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RJ12-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SA5224L2-7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374280" w:rsidRDefault="00876AB2" w:rsidP="00876AB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Eth1(bond0)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G2/0/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8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RJ12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SA5224L2-8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374280" w:rsidRDefault="00876AB2" w:rsidP="00876AB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Eth1(bond0)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G2/0/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9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RJ12-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SA5224L2-9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374280" w:rsidRDefault="00876AB2" w:rsidP="00876AB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Eth1(bond0)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G2/0/1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RJ12-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SA5224L2-10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374280" w:rsidRDefault="00876AB2" w:rsidP="00876AB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Eth1(bond0)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G2/0/1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RJ13-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SA5224L2-11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374280" w:rsidRDefault="00876AB2" w:rsidP="00876AB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Eth1(bond0)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G2/0/1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2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RJ13-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SA5224L2-12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374280" w:rsidRDefault="00876AB2" w:rsidP="00876AB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Eth1(bond0)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G2/0/1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RJ13-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浪潮SA5224L2-1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3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374280" w:rsidRDefault="00876AB2" w:rsidP="00876AB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Eth1(bond0)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G2/0/1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4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RJ13-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SA5224L2-14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374280" w:rsidRDefault="00876AB2" w:rsidP="00876AB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Eth1(bond0)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G2/0/1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5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RJ13-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SA5224L2-15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374280" w:rsidRDefault="00876AB2" w:rsidP="00876AB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Eth1(bond0)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G2/0/1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6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RJ14-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SA5224L2-16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374280" w:rsidRDefault="00876AB2" w:rsidP="00876AB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Eth1(bond0)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G2/0/1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7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RJ14-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SA5224L2-17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374280" w:rsidRDefault="00876AB2" w:rsidP="00876AB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Eth1(bond0)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G2/0/1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8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RJ14-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SA5224L2-18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374280" w:rsidRDefault="00876AB2" w:rsidP="00876AB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Eth1(bond0)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G2/0/1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9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RJ14-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SA5224L2-19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374280" w:rsidRDefault="00876AB2" w:rsidP="00876AB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Eth1(bond0)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G2/0/20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RJ14-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SA5224L2-20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374280" w:rsidRDefault="00876AB2" w:rsidP="00876AB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Eth1(bond0)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G2/0/21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 w:rsidRPr="00CD25DD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RJ11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SA5224L2-21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Default="00876AB2" w:rsidP="00876AB2"/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Default="00876AB2" w:rsidP="00876AB2"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Eth1(bond0)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G2/0/22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8B423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RJ13-</w:t>
            </w:r>
            <w:r w:rsidRPr="008B423A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Dell R720-8</w:t>
            </w:r>
          </w:p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8B423A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(对像存储数据库1)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E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th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1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(bond0)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G2/0/23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1123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8B423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RJ14-</w:t>
            </w:r>
            <w:r w:rsidRPr="008B423A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Dell R720-11</w:t>
            </w:r>
          </w:p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8B423A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(对像存储数据库2)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Eth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1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(bond0)</w:t>
            </w:r>
          </w:p>
        </w:tc>
      </w:tr>
      <w:tr w:rsidR="005D5E71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5D5E71" w:rsidRPr="00504871" w:rsidRDefault="005D5E71" w:rsidP="00DF30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D5E71" w:rsidRPr="00954055" w:rsidRDefault="005D5E71" w:rsidP="00DF305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D5E71" w:rsidRPr="00954055" w:rsidRDefault="005D5E71" w:rsidP="00DF305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D5E71" w:rsidRPr="00954055" w:rsidRDefault="005D5E71" w:rsidP="00DF305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D5E71" w:rsidRPr="00954055" w:rsidRDefault="005D5E71" w:rsidP="00DF305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D5E71" w:rsidRPr="00954055" w:rsidRDefault="005D5E71" w:rsidP="00DF305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</w:tr>
      <w:tr w:rsidR="005D5E71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5D5E71" w:rsidRPr="00504871" w:rsidRDefault="005D5E71" w:rsidP="00DF30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D5E71" w:rsidRPr="00954055" w:rsidRDefault="005D5E71" w:rsidP="00DF305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D5E71" w:rsidRPr="00954055" w:rsidRDefault="005D5E71" w:rsidP="00DF305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D5E71" w:rsidRPr="00954055" w:rsidRDefault="005D5E71" w:rsidP="00DF305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D5E71" w:rsidRPr="00954055" w:rsidRDefault="005D5E71" w:rsidP="00DF305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D5E71" w:rsidRPr="00954055" w:rsidRDefault="005D5E71" w:rsidP="00DF305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</w:tr>
      <w:tr w:rsidR="005D5E71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5D5E71" w:rsidRPr="00504871" w:rsidRDefault="005D5E71" w:rsidP="00DF30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D5E71" w:rsidRPr="00954055" w:rsidRDefault="005D5E71" w:rsidP="00DF305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D5E71" w:rsidRPr="00954055" w:rsidRDefault="005D5E71" w:rsidP="00DF305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D5E71" w:rsidRPr="00954055" w:rsidRDefault="005D5E71" w:rsidP="00DF305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D5E71" w:rsidRPr="00954055" w:rsidRDefault="005D5E71" w:rsidP="00DF305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D5E71" w:rsidRPr="00954055" w:rsidRDefault="005D5E71" w:rsidP="00DF305E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</w:tr>
    </w:tbl>
    <w:p w:rsidR="000E7FCD" w:rsidRDefault="000E7FCD" w:rsidP="000E7FCD">
      <w:pPr>
        <w:outlineLvl w:val="2"/>
        <w:rPr>
          <w:b/>
          <w:sz w:val="28"/>
          <w:szCs w:val="28"/>
        </w:rPr>
      </w:pPr>
      <w:bookmarkStart w:id="43" w:name="_Toc421605304"/>
      <w:r>
        <w:rPr>
          <w:rFonts w:hint="eastAsia"/>
          <w:b/>
          <w:sz w:val="28"/>
          <w:szCs w:val="28"/>
        </w:rPr>
        <w:t>3.2</w:t>
      </w:r>
      <w:r w:rsidRPr="002173B8">
        <w:rPr>
          <w:rFonts w:hint="eastAsia"/>
          <w:b/>
          <w:sz w:val="28"/>
          <w:szCs w:val="28"/>
        </w:rPr>
        <w:t>.</w:t>
      </w:r>
      <w:r>
        <w:rPr>
          <w:b/>
          <w:sz w:val="28"/>
          <w:szCs w:val="28"/>
        </w:rPr>
        <w:t>11</w:t>
      </w:r>
      <w:r w:rsidR="00A306DF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H3C </w:t>
      </w:r>
      <w:r>
        <w:rPr>
          <w:b/>
          <w:sz w:val="28"/>
          <w:szCs w:val="28"/>
        </w:rPr>
        <w:t>5120EI-A</w:t>
      </w:r>
      <w:r w:rsidRPr="002173B8">
        <w:rPr>
          <w:rFonts w:hint="eastAsia"/>
          <w:b/>
          <w:sz w:val="28"/>
          <w:szCs w:val="28"/>
        </w:rPr>
        <w:t>交换机端口对接清单</w:t>
      </w:r>
      <w:bookmarkEnd w:id="43"/>
    </w:p>
    <w:tbl>
      <w:tblPr>
        <w:tblW w:w="9912" w:type="dxa"/>
        <w:tblInd w:w="95" w:type="dxa"/>
        <w:tblLook w:val="04A0" w:firstRow="1" w:lastRow="0" w:firstColumn="1" w:lastColumn="0" w:noHBand="0" w:noVBand="1"/>
      </w:tblPr>
      <w:tblGrid>
        <w:gridCol w:w="1042"/>
        <w:gridCol w:w="881"/>
        <w:gridCol w:w="936"/>
        <w:gridCol w:w="3219"/>
        <w:gridCol w:w="2556"/>
        <w:gridCol w:w="1278"/>
      </w:tblGrid>
      <w:tr w:rsidR="005D5E71" w:rsidRPr="00504871" w:rsidTr="00DF305E">
        <w:trPr>
          <w:trHeight w:val="270"/>
        </w:trPr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5D5E71" w:rsidRPr="00504871" w:rsidRDefault="005D5E71" w:rsidP="00DF305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504871">
              <w:rPr>
                <w:rFonts w:ascii="宋体" w:hAnsi="宋体" w:cs="宋体" w:hint="eastAsia"/>
                <w:kern w:val="0"/>
                <w:sz w:val="18"/>
                <w:szCs w:val="18"/>
              </w:rPr>
              <w:t>本端设备</w:t>
            </w:r>
            <w:proofErr w:type="gramEnd"/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D5E71" w:rsidRDefault="005D5E71" w:rsidP="00DF30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本端</w:t>
            </w:r>
          </w:p>
          <w:p w:rsidR="005D5E71" w:rsidRPr="00504871" w:rsidRDefault="005D5E71" w:rsidP="00DF30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端口</w:t>
            </w:r>
          </w:p>
        </w:tc>
        <w:tc>
          <w:tcPr>
            <w:tcW w:w="9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D5E71" w:rsidRPr="00504871" w:rsidRDefault="005D5E71" w:rsidP="00DF30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Vlan</w:t>
            </w:r>
            <w:proofErr w:type="spellEnd"/>
          </w:p>
        </w:tc>
        <w:tc>
          <w:tcPr>
            <w:tcW w:w="3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D5E71" w:rsidRPr="00504871" w:rsidRDefault="005D5E71" w:rsidP="00DF30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</w:t>
            </w:r>
          </w:p>
        </w:tc>
        <w:tc>
          <w:tcPr>
            <w:tcW w:w="2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D5E71" w:rsidRPr="00504871" w:rsidRDefault="005D5E71" w:rsidP="00DF30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对端设备IP地址</w:t>
            </w:r>
          </w:p>
        </w:tc>
        <w:tc>
          <w:tcPr>
            <w:tcW w:w="12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D5E71" w:rsidRPr="00504871" w:rsidRDefault="005D5E71" w:rsidP="00DF30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类型口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Pr="00954055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771EEA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H3C 5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120EI</w:t>
            </w:r>
            <w:r w:rsidRPr="00771EEA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-A</w:t>
            </w: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lastRenderedPageBreak/>
              <w:t>G0/</w:t>
            </w:r>
            <w:r w:rsidRPr="00DA1072">
              <w:t>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G0/</w:t>
            </w:r>
            <w:r w:rsidRPr="00DA1072">
              <w:t>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R720XD-3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R720XD-4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R720XD-5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/6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R720XD-6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/7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R720XD-7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/8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R720XD-8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/9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R720XD-9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/10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RJ05-</w:t>
            </w:r>
            <w:r w:rsidRPr="00DA1072">
              <w:t>Dell R720XD-10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/11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/12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/13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R720XD-13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/14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R720XD-14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/15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R720XD-15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/16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R720XD-16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/17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R720XD-17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/18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R720XD-18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/19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R720XD-19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/20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RJ06-</w:t>
            </w:r>
            <w:r w:rsidRPr="00DA1072">
              <w:t>Dell R720XD-20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/21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RJ07-</w:t>
            </w:r>
            <w:r w:rsidRPr="00DA1072">
              <w:t>Dell R720XD-21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/22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RJ07-</w:t>
            </w:r>
            <w:r w:rsidRPr="00DA1072">
              <w:t>Dell R720XD-22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/23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RJ07-</w:t>
            </w:r>
            <w:r w:rsidRPr="00DA1072">
              <w:t>Dell R720XD-23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/24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RJ07-</w:t>
            </w:r>
            <w:r w:rsidRPr="00DA1072">
              <w:t>Dell R720XD-24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/25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RJ07-</w:t>
            </w:r>
            <w:r w:rsidRPr="00DA1072">
              <w:t>Dell R720XD-25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/26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RJ07-</w:t>
            </w:r>
            <w:r w:rsidRPr="00DA1072">
              <w:t>Dell R720XD-26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/27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RJ07-</w:t>
            </w:r>
            <w:r w:rsidRPr="00DA1072">
              <w:t>Dell R720XD-27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/28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RJ07-</w:t>
            </w:r>
            <w:r w:rsidRPr="00DA1072">
              <w:t>Dell R720XD-28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/29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RJ07-</w:t>
            </w:r>
            <w:r w:rsidRPr="00DA1072">
              <w:t>Dell R720XD-29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/30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RJ07-</w:t>
            </w:r>
            <w:r w:rsidRPr="00DA1072">
              <w:t>Dell R720XD-30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/31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RJ08-</w:t>
            </w:r>
            <w:r w:rsidRPr="00DA1072">
              <w:t>Dell R720XD-31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/32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RJ08-</w:t>
            </w:r>
            <w:r w:rsidRPr="00DA1072">
              <w:t>Dell R720XD-32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/33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RJ08-</w:t>
            </w:r>
            <w:r w:rsidRPr="00DA1072">
              <w:t>Dell R720XD-33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/34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RJ08-</w:t>
            </w:r>
            <w:r w:rsidRPr="00DA1072">
              <w:t>Dell R720XD-34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/35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RJ08-</w:t>
            </w:r>
            <w:r w:rsidRPr="00DA1072">
              <w:t>Dell R720XD-35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/36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RJ08-</w:t>
            </w:r>
            <w:r w:rsidRPr="00DA1072">
              <w:t>Dell R720XD-36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G0</w:t>
            </w:r>
            <w:r w:rsidRPr="00603A5B">
              <w:t>/37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RJ08-</w:t>
            </w:r>
            <w:r w:rsidRPr="00603A5B">
              <w:t>Dell R720XD-37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G0</w:t>
            </w:r>
            <w:r w:rsidRPr="00603A5B">
              <w:t>/38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RJ08-</w:t>
            </w:r>
            <w:r w:rsidRPr="00603A5B">
              <w:t>Dell R720XD-38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G0</w:t>
            </w:r>
            <w:r w:rsidRPr="00603A5B">
              <w:t>/39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RJ08-</w:t>
            </w:r>
            <w:r w:rsidRPr="00603A5B">
              <w:t>Dell R720XD-39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G0</w:t>
            </w:r>
            <w:r w:rsidRPr="00603A5B">
              <w:t>/40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RJ08-</w:t>
            </w:r>
            <w:r w:rsidRPr="00603A5B">
              <w:t>Dell R720XD-40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G0</w:t>
            </w:r>
            <w:r w:rsidRPr="00603A5B">
              <w:t>/41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RJ09-</w:t>
            </w:r>
            <w:r w:rsidRPr="00603A5B">
              <w:t>Dell R720XD-41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G0</w:t>
            </w:r>
            <w:r w:rsidRPr="00603A5B">
              <w:t>/42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RJ09-</w:t>
            </w:r>
            <w:r w:rsidRPr="00603A5B">
              <w:t>Dell R720XD-42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G0</w:t>
            </w:r>
            <w:r w:rsidRPr="00603A5B">
              <w:t>/43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RJ09-</w:t>
            </w:r>
            <w:r w:rsidRPr="00603A5B">
              <w:t>Dell R720XD-43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G0</w:t>
            </w:r>
            <w:r w:rsidRPr="00603A5B">
              <w:t>/44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RJ09-</w:t>
            </w:r>
            <w:r w:rsidRPr="00603A5B">
              <w:t>Dell R720XD-44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Default="00876AB2" w:rsidP="00876AB2">
            <w:r>
              <w:rPr>
                <w:rFonts w:hint="eastAsia"/>
              </w:rPr>
              <w:t>G0/45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rPr>
                <w:rFonts w:hint="eastAsia"/>
              </w:rP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RJ09-</w:t>
            </w:r>
            <w:r w:rsidRPr="008D488E">
              <w:t>Dell R720XD-45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Default="00876AB2" w:rsidP="00876AB2">
            <w:r>
              <w:rPr>
                <w:rFonts w:hint="eastAsia"/>
              </w:rPr>
              <w:t>G0/46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rPr>
                <w:rFonts w:hint="eastAsia"/>
              </w:rPr>
              <w:t>1</w:t>
            </w:r>
            <w:r>
              <w:t>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8D488E" w:rsidRDefault="00876AB2" w:rsidP="00876AB2">
            <w:r>
              <w:t>RJ09-</w:t>
            </w:r>
            <w:r w:rsidRPr="008D488E">
              <w:t>Dell R720XD-46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5D5E71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5D5E71" w:rsidRPr="00504871" w:rsidRDefault="005D5E71" w:rsidP="005D5E7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D5E71" w:rsidRDefault="005D5E71" w:rsidP="005D5E71"/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D5E71" w:rsidRPr="00603A5B" w:rsidRDefault="005D5E71" w:rsidP="005D5E71"/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D5E71" w:rsidRPr="00603A5B" w:rsidRDefault="005D5E71" w:rsidP="005D5E71"/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D5E71" w:rsidRPr="00603A5B" w:rsidRDefault="005D5E71" w:rsidP="005D5E71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D5E71" w:rsidRDefault="005D5E71" w:rsidP="005D5E71"/>
        </w:tc>
      </w:tr>
      <w:tr w:rsidR="005D5E71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5D5E71" w:rsidRPr="00504871" w:rsidRDefault="005D5E71" w:rsidP="005D5E7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D5E71" w:rsidRDefault="005D5E71" w:rsidP="005D5E71"/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D5E71" w:rsidRPr="00603A5B" w:rsidRDefault="005D5E71" w:rsidP="005D5E71"/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D5E71" w:rsidRPr="00603A5B" w:rsidRDefault="005D5E71" w:rsidP="005D5E71"/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D5E71" w:rsidRPr="00603A5B" w:rsidRDefault="005D5E71" w:rsidP="005D5E71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D5E71" w:rsidRDefault="005D5E71" w:rsidP="005D5E71"/>
        </w:tc>
      </w:tr>
      <w:tr w:rsidR="005D5E71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5D5E71" w:rsidRPr="00504871" w:rsidRDefault="005D5E71" w:rsidP="005D5E7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D5E71" w:rsidRDefault="005D5E71" w:rsidP="005D5E71"/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D5E71" w:rsidRPr="00603A5B" w:rsidRDefault="005D5E71" w:rsidP="005D5E71"/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D5E71" w:rsidRPr="00603A5B" w:rsidRDefault="005D5E71" w:rsidP="005D5E71"/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D5E71" w:rsidRPr="00603A5B" w:rsidRDefault="005D5E71" w:rsidP="005D5E71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D5E71" w:rsidRDefault="005D5E71" w:rsidP="005D5E71"/>
        </w:tc>
      </w:tr>
      <w:tr w:rsidR="005D5E71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5D5E71" w:rsidRPr="00504871" w:rsidRDefault="005D5E71" w:rsidP="005D5E7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D5E71" w:rsidRDefault="005D5E71" w:rsidP="005D5E71"/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D5E71" w:rsidRPr="00603A5B" w:rsidRDefault="005D5E71" w:rsidP="005D5E71"/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D5E71" w:rsidRPr="00603A5B" w:rsidRDefault="005D5E71" w:rsidP="005D5E71"/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D5E71" w:rsidRPr="00603A5B" w:rsidRDefault="005D5E71" w:rsidP="005D5E71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D5E71" w:rsidRDefault="005D5E71" w:rsidP="005D5E71"/>
        </w:tc>
      </w:tr>
      <w:tr w:rsidR="005D5E71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5D5E71" w:rsidRPr="00504871" w:rsidRDefault="005D5E71" w:rsidP="005D5E7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D5E71" w:rsidRPr="00603A5B" w:rsidRDefault="005D5E71" w:rsidP="005D5E71"/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D5E71" w:rsidRPr="00603A5B" w:rsidRDefault="005D5E71" w:rsidP="005D5E71"/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D5E71" w:rsidRPr="00603A5B" w:rsidRDefault="005D5E71" w:rsidP="005D5E71"/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D5E71" w:rsidRPr="00603A5B" w:rsidRDefault="005D5E71" w:rsidP="005D5E71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D5E71" w:rsidRPr="00DA1072" w:rsidRDefault="005D5E71" w:rsidP="005D5E71"/>
        </w:tc>
      </w:tr>
      <w:tr w:rsidR="005D5E71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5D5E71" w:rsidRPr="00504871" w:rsidRDefault="005D5E71" w:rsidP="005D5E7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D5E71" w:rsidRPr="00603A5B" w:rsidRDefault="005D5E71" w:rsidP="005D5E71"/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D5E71" w:rsidRPr="00603A5B" w:rsidRDefault="005D5E71" w:rsidP="005D5E71"/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D5E71" w:rsidRPr="00603A5B" w:rsidRDefault="005D5E71" w:rsidP="005D5E71"/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D5E71" w:rsidRPr="00603A5B" w:rsidRDefault="005D5E71" w:rsidP="005D5E71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D5E71" w:rsidRPr="00603A5B" w:rsidRDefault="005D5E71" w:rsidP="005D5E71"/>
        </w:tc>
      </w:tr>
    </w:tbl>
    <w:p w:rsidR="000E7FCD" w:rsidRDefault="000E7FCD" w:rsidP="000E7FCD">
      <w:pPr>
        <w:outlineLvl w:val="2"/>
        <w:rPr>
          <w:b/>
          <w:sz w:val="28"/>
          <w:szCs w:val="28"/>
        </w:rPr>
      </w:pPr>
      <w:bookmarkStart w:id="44" w:name="_Toc421605305"/>
      <w:r>
        <w:rPr>
          <w:rFonts w:hint="eastAsia"/>
          <w:b/>
          <w:sz w:val="28"/>
          <w:szCs w:val="28"/>
        </w:rPr>
        <w:t>3.2</w:t>
      </w:r>
      <w:r w:rsidRPr="002173B8">
        <w:rPr>
          <w:rFonts w:hint="eastAsia"/>
          <w:b/>
          <w:sz w:val="28"/>
          <w:szCs w:val="28"/>
        </w:rPr>
        <w:t>.</w:t>
      </w:r>
      <w:r>
        <w:rPr>
          <w:b/>
          <w:sz w:val="28"/>
          <w:szCs w:val="28"/>
        </w:rPr>
        <w:t>12</w:t>
      </w:r>
      <w:r w:rsidR="00A306DF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H3C </w:t>
      </w:r>
      <w:r>
        <w:rPr>
          <w:b/>
          <w:sz w:val="28"/>
          <w:szCs w:val="28"/>
        </w:rPr>
        <w:t>5120EI-B</w:t>
      </w:r>
      <w:r w:rsidRPr="002173B8">
        <w:rPr>
          <w:rFonts w:hint="eastAsia"/>
          <w:b/>
          <w:sz w:val="28"/>
          <w:szCs w:val="28"/>
        </w:rPr>
        <w:t>交换机端口对接清单</w:t>
      </w:r>
      <w:bookmarkEnd w:id="44"/>
    </w:p>
    <w:tbl>
      <w:tblPr>
        <w:tblW w:w="9912" w:type="dxa"/>
        <w:tblInd w:w="95" w:type="dxa"/>
        <w:tblLook w:val="04A0" w:firstRow="1" w:lastRow="0" w:firstColumn="1" w:lastColumn="0" w:noHBand="0" w:noVBand="1"/>
      </w:tblPr>
      <w:tblGrid>
        <w:gridCol w:w="1042"/>
        <w:gridCol w:w="881"/>
        <w:gridCol w:w="936"/>
        <w:gridCol w:w="3219"/>
        <w:gridCol w:w="2556"/>
        <w:gridCol w:w="1278"/>
      </w:tblGrid>
      <w:tr w:rsidR="00CE0A2E" w:rsidRPr="00504871" w:rsidTr="00DF305E">
        <w:trPr>
          <w:trHeight w:val="270"/>
        </w:trPr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CE0A2E" w:rsidRPr="00504871" w:rsidRDefault="00CE0A2E" w:rsidP="00DF305E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504871">
              <w:rPr>
                <w:rFonts w:ascii="宋体" w:hAnsi="宋体" w:cs="宋体" w:hint="eastAsia"/>
                <w:kern w:val="0"/>
                <w:sz w:val="18"/>
                <w:szCs w:val="18"/>
              </w:rPr>
              <w:t>本端设备</w:t>
            </w:r>
            <w:proofErr w:type="gramEnd"/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E0A2E" w:rsidRDefault="00CE0A2E" w:rsidP="00DF30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本端</w:t>
            </w:r>
          </w:p>
          <w:p w:rsidR="00CE0A2E" w:rsidRPr="00504871" w:rsidRDefault="00CE0A2E" w:rsidP="00DF30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端口</w:t>
            </w:r>
          </w:p>
        </w:tc>
        <w:tc>
          <w:tcPr>
            <w:tcW w:w="9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E0A2E" w:rsidRPr="00504871" w:rsidRDefault="00CE0A2E" w:rsidP="00DF30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Vlan</w:t>
            </w:r>
            <w:proofErr w:type="spellEnd"/>
          </w:p>
        </w:tc>
        <w:tc>
          <w:tcPr>
            <w:tcW w:w="3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E0A2E" w:rsidRPr="00504871" w:rsidRDefault="00CE0A2E" w:rsidP="00DF30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</w:t>
            </w:r>
          </w:p>
        </w:tc>
        <w:tc>
          <w:tcPr>
            <w:tcW w:w="2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E0A2E" w:rsidRPr="00504871" w:rsidRDefault="00CE0A2E" w:rsidP="00DF30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0487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对端设备IP地址</w:t>
            </w:r>
          </w:p>
        </w:tc>
        <w:tc>
          <w:tcPr>
            <w:tcW w:w="12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E0A2E" w:rsidRPr="00504871" w:rsidRDefault="00CE0A2E" w:rsidP="00DF30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类型口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  <w:p w:rsidR="00876AB2" w:rsidRPr="00954055" w:rsidRDefault="00876AB2" w:rsidP="00876AB2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771EEA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H3C 5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120EI</w:t>
            </w:r>
            <w:r w:rsidRPr="00771EEA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B</w:t>
            </w: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G0/</w:t>
            </w:r>
            <w:r w:rsidRPr="00DA1072">
              <w:t>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RJ09-</w:t>
            </w:r>
            <w:r w:rsidRPr="008D488E">
              <w:t>Dell R720XD-47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45709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G0/</w:t>
            </w:r>
            <w:r w:rsidRPr="00DA1072">
              <w:t>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RJ09-</w:t>
            </w:r>
            <w:r w:rsidRPr="008D488E">
              <w:t>Dell R720XD-48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45709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RJ09-</w:t>
            </w:r>
            <w:r w:rsidRPr="008D488E">
              <w:t>Dell R720XD-49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45709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RJ09-</w:t>
            </w:r>
            <w:r w:rsidRPr="008D488E">
              <w:t>Dell R720XD-50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45709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RJ10-</w:t>
            </w:r>
            <w:r w:rsidRPr="008D488E">
              <w:t>Dell R720XD-51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45709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/6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RJ10-</w:t>
            </w:r>
            <w:r w:rsidRPr="008D488E">
              <w:t>Dell R720XD-52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45709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/7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RJ10-</w:t>
            </w:r>
            <w:r w:rsidRPr="008D488E">
              <w:t>Dell R720XD-53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45709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/8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RJ10-</w:t>
            </w:r>
            <w:r w:rsidRPr="008D488E">
              <w:t>Dell R720XD-54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45709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/9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RJ10-</w:t>
            </w:r>
            <w:r w:rsidRPr="008D488E">
              <w:t>Dell R720XD-55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45709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/10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RJ10-</w:t>
            </w:r>
            <w:r w:rsidRPr="008D488E">
              <w:t>Dell R720XD-56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45709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/11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RJ10-</w:t>
            </w:r>
            <w:r w:rsidRPr="008D488E">
              <w:t>Dell R720XD-57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45709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/12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RJ10-</w:t>
            </w:r>
            <w:r w:rsidRPr="008D488E">
              <w:t>Dell R720XD-58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45709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/13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RJ10-</w:t>
            </w:r>
            <w:r w:rsidRPr="008D488E">
              <w:t>Dell R720XD-59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45709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/14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8D488E" w:rsidRDefault="00876AB2" w:rsidP="00876AB2">
            <w:r>
              <w:t>RJ10-</w:t>
            </w:r>
            <w:r w:rsidRPr="008D488E">
              <w:t>Dell R720XD-60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/15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566422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RJ11-</w:t>
            </w:r>
            <w:r w:rsidRPr="00566422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Dell R720-1</w:t>
            </w:r>
          </w:p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（计算集群管理服务1）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/16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566422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RJ11-Dell R720-2</w:t>
            </w:r>
          </w:p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（计算集群管理服务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2</w:t>
            </w: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）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/17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566422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RJ12-Dell R720-3</w:t>
            </w:r>
          </w:p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（计算集群管理服务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3</w:t>
            </w: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）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/18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566422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RJ12-</w:t>
            </w:r>
            <w:r w:rsidRPr="00566422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Dell R720-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4</w:t>
            </w:r>
          </w:p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（计算集群管理服务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4</w:t>
            </w: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）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/19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566422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RJ12-</w:t>
            </w:r>
            <w:r w:rsidRPr="00566422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Dell R720-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5</w:t>
            </w:r>
          </w:p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（计算集群管理服务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5</w:t>
            </w: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）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/20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566422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RJ14-</w:t>
            </w:r>
            <w:r w:rsidRPr="00566422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Dell R720-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12</w:t>
            </w:r>
          </w:p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（计算集群管理服务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6</w:t>
            </w:r>
            <w:r w:rsidRPr="00566422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）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/21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DE5F97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RJ13-</w:t>
            </w:r>
            <w:r w:rsidRPr="00DE5F97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Dell R720-6</w:t>
            </w:r>
          </w:p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DE5F97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(计算集群数据库1)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/22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DE5F97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RJ14-</w:t>
            </w:r>
            <w:r w:rsidRPr="00DE5F97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Dell R720-9</w:t>
            </w:r>
          </w:p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DE5F97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(计算集群数据库2)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/23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083A36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RJ13-</w:t>
            </w:r>
            <w:r w:rsidRPr="00083A36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Dell R720-7</w:t>
            </w:r>
          </w:p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083A36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(对象存储前端访问1)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/24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083A36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RJ14-</w:t>
            </w:r>
            <w:r w:rsidRPr="00083A36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Dell R720-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10</w:t>
            </w:r>
          </w:p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083A36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(对象存储前端访问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2</w:t>
            </w:r>
            <w:r w:rsidRPr="00083A36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)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/25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RJ11-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浪潮SA5224L2-1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Default="00876AB2" w:rsidP="00876AB2">
            <w:pPr>
              <w:widowControl/>
              <w:jc w:val="left"/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771EE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/26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RJ11-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/27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RJ11-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SA5224L2-3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/28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RJ11-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SA5224L2-4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/29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RJ11-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SA5224L2-5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/30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RJ12-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SA5224L2-6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/31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RJ12-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SA5224L2-7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/32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RJ12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SA5224L2-8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/33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RJ12-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SA5224L2-9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/34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RJ12-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SA5224L2-10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/35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RJ13-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SA5224L2-11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DA1072" w:rsidRDefault="00876AB2" w:rsidP="00876AB2">
            <w:r>
              <w:t>G0</w:t>
            </w:r>
            <w:r w:rsidRPr="00DA1072">
              <w:t>/36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RJ13-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SA5224L2-12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G0</w:t>
            </w:r>
            <w:r w:rsidRPr="00603A5B">
              <w:t>/37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RJ13-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浪潮SA5224L2-1</w:t>
            </w: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3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G0</w:t>
            </w:r>
            <w:r w:rsidRPr="00603A5B">
              <w:t>/38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RJ13-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SA5224L2-14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G0</w:t>
            </w:r>
            <w:r w:rsidRPr="00603A5B">
              <w:t>/39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RJ13-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SA5224L2-15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G0</w:t>
            </w:r>
            <w:r w:rsidRPr="00603A5B">
              <w:t>/40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RJ14-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SA5224L2-16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G0</w:t>
            </w:r>
            <w:r w:rsidRPr="00603A5B">
              <w:t>/41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RJ14-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SA5224L2-17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G0</w:t>
            </w:r>
            <w:r w:rsidRPr="00603A5B">
              <w:t>/42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RJ14-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SA5224L2-18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G0</w:t>
            </w:r>
            <w:r w:rsidRPr="00603A5B">
              <w:t>/43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RJ14-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SA5224L2-19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Pr="00603A5B" w:rsidRDefault="00876AB2" w:rsidP="00876AB2">
            <w:r>
              <w:t>G0</w:t>
            </w:r>
            <w:r w:rsidRPr="00603A5B">
              <w:t>/44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RJ14-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SA5224L2-20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Default="00876AB2" w:rsidP="00876AB2">
            <w:pPr>
              <w:widowControl/>
              <w:jc w:val="left"/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Default="00876AB2" w:rsidP="00876AB2">
            <w:r>
              <w:rPr>
                <w:rFonts w:hint="eastAsia"/>
              </w:rPr>
              <w:t>G0/45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rPr>
                <w:rFonts w:hint="eastAsia"/>
              </w:rP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RJ11</w:t>
            </w:r>
            <w:r w:rsidRPr="00890BDE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浪潮</w:t>
            </w:r>
            <w:r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SA5224L2-21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Default="00876AB2" w:rsidP="00876AB2">
            <w:r>
              <w:rPr>
                <w:rFonts w:hint="eastAsia"/>
              </w:rPr>
              <w:t>G0/46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rPr>
                <w:rFonts w:hint="eastAsia"/>
              </w:rPr>
              <w:t>1</w:t>
            </w:r>
            <w:r>
              <w:t>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8B423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RJ13-</w:t>
            </w:r>
            <w:r w:rsidRPr="008B423A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Dell R720-8</w:t>
            </w:r>
          </w:p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8B423A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(对像存储数据库1)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876AB2" w:rsidRPr="00504871" w:rsidTr="00F71A80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76AB2" w:rsidRPr="00504871" w:rsidRDefault="00876AB2" w:rsidP="00876AB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76AB2" w:rsidRDefault="00876AB2" w:rsidP="00876AB2">
            <w:r>
              <w:rPr>
                <w:rFonts w:hint="eastAsia"/>
              </w:rPr>
              <w:t>G0/47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603A5B" w:rsidRDefault="00876AB2" w:rsidP="00876AB2">
            <w:r>
              <w:rPr>
                <w:rFonts w:hint="eastAsia"/>
              </w:rPr>
              <w:t>1127</w:t>
            </w:r>
          </w:p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Pr="008B423A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RJ14-</w:t>
            </w:r>
            <w:r w:rsidRPr="008B423A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Dell R720-11</w:t>
            </w:r>
          </w:p>
          <w:p w:rsidR="00876AB2" w:rsidRPr="00954055" w:rsidRDefault="00876AB2" w:rsidP="00876AB2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 w:rsidRPr="008B423A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(对像存储数据库2)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6AB2" w:rsidRDefault="00876AB2" w:rsidP="00876AB2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6AB2" w:rsidRPr="00DA1072" w:rsidRDefault="00876AB2" w:rsidP="00876AB2">
            <w:r>
              <w:t>MGT</w:t>
            </w:r>
          </w:p>
        </w:tc>
      </w:tr>
      <w:tr w:rsidR="00CE0A2E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CE0A2E" w:rsidRPr="00504871" w:rsidRDefault="00CE0A2E" w:rsidP="00DF30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E0A2E" w:rsidRDefault="00CE0A2E" w:rsidP="00DF305E"/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E0A2E" w:rsidRPr="00603A5B" w:rsidRDefault="00CE0A2E" w:rsidP="00DF305E"/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E0A2E" w:rsidRPr="00603A5B" w:rsidRDefault="00CE0A2E" w:rsidP="00DF305E"/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E0A2E" w:rsidRPr="00603A5B" w:rsidRDefault="00CE0A2E" w:rsidP="00DF305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E0A2E" w:rsidRDefault="00CE0A2E" w:rsidP="00DF305E"/>
        </w:tc>
      </w:tr>
      <w:tr w:rsidR="00CE0A2E" w:rsidRPr="00504871" w:rsidTr="00DF305E">
        <w:trPr>
          <w:trHeight w:val="270"/>
        </w:trPr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CE0A2E" w:rsidRPr="00504871" w:rsidRDefault="00CE0A2E" w:rsidP="00DF30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E0A2E" w:rsidRDefault="00CE0A2E" w:rsidP="00DF305E"/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E0A2E" w:rsidRPr="00603A5B" w:rsidRDefault="00CE0A2E" w:rsidP="00DF305E"/>
        </w:tc>
        <w:tc>
          <w:tcPr>
            <w:tcW w:w="3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E0A2E" w:rsidRPr="00603A5B" w:rsidRDefault="00CE0A2E" w:rsidP="00DF305E"/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E0A2E" w:rsidRPr="00603A5B" w:rsidRDefault="00CE0A2E" w:rsidP="00DF305E"/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E0A2E" w:rsidRDefault="00CE0A2E" w:rsidP="00DF305E"/>
        </w:tc>
      </w:tr>
      <w:bookmarkEnd w:id="2"/>
    </w:tbl>
    <w:p w:rsidR="008008A7" w:rsidRPr="00227D63" w:rsidRDefault="008008A7" w:rsidP="00227D63"/>
    <w:sectPr w:rsidR="008008A7" w:rsidRPr="00227D63" w:rsidSect="004165F1">
      <w:headerReference w:type="default" r:id="rId33"/>
      <w:footerReference w:type="default" r:id="rId34"/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58B3" w:rsidRDefault="003B58B3" w:rsidP="00CF2191">
      <w:r>
        <w:separator/>
      </w:r>
    </w:p>
  </w:endnote>
  <w:endnote w:type="continuationSeparator" w:id="0">
    <w:p w:rsidR="003B58B3" w:rsidRDefault="003B58B3" w:rsidP="00CF21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40C3" w:rsidRDefault="00A040C3" w:rsidP="00556E1C">
    <w:pPr>
      <w:pStyle w:val="a4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6756F" w:rsidRPr="0036756F">
      <w:rPr>
        <w:noProof/>
        <w:lang w:val="zh-CN"/>
      </w:rPr>
      <w:t>6</w:t>
    </w:r>
    <w:r>
      <w:rPr>
        <w:noProof/>
        <w:lang w:val="zh-CN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58B3" w:rsidRDefault="003B58B3" w:rsidP="00CF2191">
      <w:r>
        <w:separator/>
      </w:r>
    </w:p>
  </w:footnote>
  <w:footnote w:type="continuationSeparator" w:id="0">
    <w:p w:rsidR="003B58B3" w:rsidRDefault="003B58B3" w:rsidP="00CF21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40C3" w:rsidRDefault="00A040C3" w:rsidP="00827CFC">
    <w:pPr>
      <w:pStyle w:val="a3"/>
      <w:jc w:val="both"/>
    </w:pPr>
    <w:r>
      <w:rPr>
        <w:rFonts w:ascii="仿宋_GB2312" w:eastAsia="仿宋_GB2312"/>
        <w:noProof/>
      </w:rPr>
      <w:drawing>
        <wp:inline distT="0" distB="0" distL="0" distR="0">
          <wp:extent cx="914400" cy="388620"/>
          <wp:effectExtent l="0" t="0" r="0" b="0"/>
          <wp:docPr id="2" name="图片 2" descr="Logo 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Logo Col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3886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</w:t>
    </w:r>
    <w:r>
      <w:t xml:space="preserve">            </w:t>
    </w:r>
    <w:r>
      <w:rPr>
        <w:rStyle w:val="mailsessiontitlemain"/>
        <w:rFonts w:ascii="Microsoft YaHei UI" w:eastAsia="Microsoft YaHei UI" w:hAnsi="Microsoft YaHei UI" w:hint="eastAsia"/>
        <w:b/>
        <w:bCs/>
        <w:color w:val="3F464D"/>
      </w:rPr>
      <w:t>网新新云联H3C网络设备项目</w:t>
    </w:r>
  </w:p>
  <w:p w:rsidR="00A040C3" w:rsidRPr="00E035A0" w:rsidRDefault="00A040C3" w:rsidP="00E035A0">
    <w:pPr>
      <w:rPr>
        <w:rFonts w:asciiTheme="minorEastAsia" w:eastAsiaTheme="minorEastAsia" w:hAnsiTheme="minorEastAsia"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alt="说明: e:\Users\jacklyp\Desktop\Logos\Icon-Small-40.png" style="width:30pt;height:30pt;visibility:visible;mso-wrap-style:square" o:bullet="t">
        <v:imagedata r:id="rId1" o:title="Icon-Small-40"/>
      </v:shape>
    </w:pict>
  </w:numPicBullet>
  <w:abstractNum w:abstractNumId="0">
    <w:nsid w:val="00000005"/>
    <w:multiLevelType w:val="multilevel"/>
    <w:tmpl w:val="00000005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">
    <w:nsid w:val="0000000A"/>
    <w:multiLevelType w:val="multilevel"/>
    <w:tmpl w:val="0000000A"/>
    <w:lvl w:ilvl="0">
      <w:start w:val="1"/>
      <w:numFmt w:val="decimal"/>
      <w:lvlText w:val="%1"/>
      <w:lvlJc w:val="left"/>
      <w:pPr>
        <w:tabs>
          <w:tab w:val="num" w:pos="928"/>
        </w:tabs>
        <w:ind w:left="898" w:hanging="330"/>
      </w:pPr>
      <w:rPr>
        <w:rFonts w:ascii="宋体" w:eastAsia="宋体" w:hint="eastAsia"/>
        <w:b w:val="0"/>
        <w:i w:val="0"/>
        <w:sz w:val="24"/>
      </w:rPr>
    </w:lvl>
    <w:lvl w:ilvl="1">
      <w:start w:val="3"/>
      <w:numFmt w:val="decimal"/>
      <w:isLgl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288"/>
        </w:tabs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648"/>
        </w:tabs>
        <w:ind w:left="16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008"/>
        </w:tabs>
        <w:ind w:left="200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008"/>
        </w:tabs>
        <w:ind w:left="20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368"/>
        </w:tabs>
        <w:ind w:left="236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728"/>
        </w:tabs>
        <w:ind w:left="272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728"/>
        </w:tabs>
        <w:ind w:left="2728" w:hanging="2160"/>
      </w:pPr>
      <w:rPr>
        <w:rFonts w:hint="default"/>
      </w:rPr>
    </w:lvl>
  </w:abstractNum>
  <w:abstractNum w:abstractNumId="2">
    <w:nsid w:val="00000010"/>
    <w:multiLevelType w:val="multilevel"/>
    <w:tmpl w:val="00000010"/>
    <w:lvl w:ilvl="0">
      <w:start w:val="2"/>
      <w:numFmt w:val="decimal"/>
      <w:lvlText w:val="%1"/>
      <w:lvlJc w:val="left"/>
      <w:pPr>
        <w:tabs>
          <w:tab w:val="num" w:pos="1260"/>
        </w:tabs>
        <w:ind w:left="1260" w:hanging="1260"/>
      </w:pPr>
      <w:rPr>
        <w:rFonts w:hint="default"/>
      </w:rPr>
    </w:lvl>
    <w:lvl w:ilvl="1">
      <w:start w:val="1"/>
      <w:numFmt w:val="decimal"/>
      <w:lvlText w:val="%1．%2"/>
      <w:lvlJc w:val="left"/>
      <w:pPr>
        <w:tabs>
          <w:tab w:val="num" w:pos="1260"/>
        </w:tabs>
        <w:ind w:left="1260" w:hanging="1260"/>
      </w:pPr>
      <w:rPr>
        <w:rFonts w:hint="default"/>
      </w:rPr>
    </w:lvl>
    <w:lvl w:ilvl="2">
      <w:start w:val="5"/>
      <w:numFmt w:val="decimal"/>
      <w:lvlText w:val="%1．%2．%3"/>
      <w:lvlJc w:val="left"/>
      <w:pPr>
        <w:tabs>
          <w:tab w:val="num" w:pos="1260"/>
        </w:tabs>
        <w:ind w:left="1260" w:hanging="1260"/>
      </w:pPr>
      <w:rPr>
        <w:rFonts w:hint="default"/>
      </w:rPr>
    </w:lvl>
    <w:lvl w:ilvl="3">
      <w:start w:val="1"/>
      <w:numFmt w:val="decimal"/>
      <w:lvlText w:val="%1．%2．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．%2．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．%2．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．%2．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．%2．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．%2．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">
    <w:nsid w:val="0000001E"/>
    <w:multiLevelType w:val="multilevel"/>
    <w:tmpl w:val="0000001E"/>
    <w:lvl w:ilvl="0">
      <w:start w:val="1"/>
      <w:numFmt w:val="bullet"/>
      <w:lvlText w:val=""/>
      <w:lvlJc w:val="left"/>
      <w:pPr>
        <w:tabs>
          <w:tab w:val="num" w:pos="1271"/>
        </w:tabs>
        <w:ind w:left="1271" w:hanging="420"/>
      </w:pPr>
      <w:rPr>
        <w:rFonts w:ascii="Wingdings" w:hAnsi="Wingdings" w:hint="default"/>
        <w:color w:val="auto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>
    <w:nsid w:val="001D1232"/>
    <w:multiLevelType w:val="multilevel"/>
    <w:tmpl w:val="00000000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7AB35DB"/>
    <w:multiLevelType w:val="hybridMultilevel"/>
    <w:tmpl w:val="A3DEE5F4"/>
    <w:lvl w:ilvl="0" w:tplc="5A2A96F0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F10023A2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6E427BBC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64DCD9D8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E2B84A72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6900BDFC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FBA23710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C888A328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E4728EBC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6">
    <w:nsid w:val="1E402F0F"/>
    <w:multiLevelType w:val="multilevel"/>
    <w:tmpl w:val="BC5CA056"/>
    <w:lvl w:ilvl="0">
      <w:start w:val="2"/>
      <w:numFmt w:val="decimal"/>
      <w:lvlText w:val="%1"/>
      <w:lvlJc w:val="left"/>
      <w:pPr>
        <w:tabs>
          <w:tab w:val="num" w:pos="1260"/>
        </w:tabs>
        <w:ind w:left="1260" w:hanging="1260"/>
      </w:pPr>
      <w:rPr>
        <w:rFonts w:hint="default"/>
      </w:rPr>
    </w:lvl>
    <w:lvl w:ilvl="1">
      <w:start w:val="1"/>
      <w:numFmt w:val="decimal"/>
      <w:lvlText w:val="%1．%2"/>
      <w:lvlJc w:val="left"/>
      <w:pPr>
        <w:tabs>
          <w:tab w:val="num" w:pos="1260"/>
        </w:tabs>
        <w:ind w:left="1260" w:hanging="1260"/>
      </w:pPr>
      <w:rPr>
        <w:rFonts w:hint="default"/>
      </w:rPr>
    </w:lvl>
    <w:lvl w:ilvl="2">
      <w:start w:val="5"/>
      <w:numFmt w:val="decimal"/>
      <w:lvlText w:val="%1．%2．%3"/>
      <w:lvlJc w:val="left"/>
      <w:pPr>
        <w:tabs>
          <w:tab w:val="num" w:pos="1260"/>
        </w:tabs>
        <w:ind w:left="1260" w:hanging="1260"/>
      </w:pPr>
      <w:rPr>
        <w:rFonts w:hint="default"/>
      </w:rPr>
    </w:lvl>
    <w:lvl w:ilvl="3">
      <w:start w:val="1"/>
      <w:numFmt w:val="decimal"/>
      <w:lvlText w:val="%1．%2．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．%2．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．%2．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．%2．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．%2．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．%2．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7">
    <w:nsid w:val="2DA96B89"/>
    <w:multiLevelType w:val="hybridMultilevel"/>
    <w:tmpl w:val="B30EAB8C"/>
    <w:lvl w:ilvl="0" w:tplc="58C4E2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F620015"/>
    <w:multiLevelType w:val="singleLevel"/>
    <w:tmpl w:val="0000000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9">
    <w:nsid w:val="502C6370"/>
    <w:multiLevelType w:val="hybridMultilevel"/>
    <w:tmpl w:val="F028D702"/>
    <w:lvl w:ilvl="0" w:tplc="04090011">
      <w:start w:val="1"/>
      <w:numFmt w:val="decimal"/>
      <w:lvlText w:val="%1)"/>
      <w:lvlJc w:val="left"/>
      <w:pPr>
        <w:tabs>
          <w:tab w:val="num" w:pos="1500"/>
        </w:tabs>
        <w:ind w:left="150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920"/>
        </w:tabs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60"/>
        </w:tabs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180"/>
        </w:tabs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20"/>
        </w:tabs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440"/>
        </w:tabs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60"/>
        </w:tabs>
        <w:ind w:left="4860" w:hanging="420"/>
      </w:pPr>
    </w:lvl>
  </w:abstractNum>
  <w:abstractNum w:abstractNumId="10">
    <w:nsid w:val="54AC0178"/>
    <w:multiLevelType w:val="hybridMultilevel"/>
    <w:tmpl w:val="F028D702"/>
    <w:lvl w:ilvl="0" w:tplc="04090011">
      <w:start w:val="1"/>
      <w:numFmt w:val="decimal"/>
      <w:lvlText w:val="%1)"/>
      <w:lvlJc w:val="left"/>
      <w:pPr>
        <w:tabs>
          <w:tab w:val="num" w:pos="1500"/>
        </w:tabs>
        <w:ind w:left="150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920"/>
        </w:tabs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60"/>
        </w:tabs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180"/>
        </w:tabs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20"/>
        </w:tabs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440"/>
        </w:tabs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60"/>
        </w:tabs>
        <w:ind w:left="4860" w:hanging="420"/>
      </w:pPr>
    </w:lvl>
  </w:abstractNum>
  <w:abstractNum w:abstractNumId="11">
    <w:nsid w:val="59DA5BB5"/>
    <w:multiLevelType w:val="hybridMultilevel"/>
    <w:tmpl w:val="DECE01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2F467F3"/>
    <w:multiLevelType w:val="singleLevel"/>
    <w:tmpl w:val="0000000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3">
    <w:nsid w:val="6D465C7C"/>
    <w:multiLevelType w:val="hybridMultilevel"/>
    <w:tmpl w:val="44E2F820"/>
    <w:lvl w:ilvl="0" w:tplc="2370F338">
      <w:start w:val="1"/>
      <w:numFmt w:val="decimal"/>
      <w:lvlText w:val="%1．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3"/>
  </w:num>
  <w:num w:numId="5">
    <w:abstractNumId w:val="9"/>
  </w:num>
  <w:num w:numId="6">
    <w:abstractNumId w:val="13"/>
  </w:num>
  <w:num w:numId="7">
    <w:abstractNumId w:val="6"/>
  </w:num>
  <w:num w:numId="8">
    <w:abstractNumId w:val="12"/>
  </w:num>
  <w:num w:numId="9">
    <w:abstractNumId w:val="2"/>
  </w:num>
  <w:num w:numId="10">
    <w:abstractNumId w:val="4"/>
  </w:num>
  <w:num w:numId="11">
    <w:abstractNumId w:val="11"/>
  </w:num>
  <w:num w:numId="12">
    <w:abstractNumId w:val="7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191"/>
    <w:rsid w:val="000105EB"/>
    <w:rsid w:val="00012E25"/>
    <w:rsid w:val="000147E9"/>
    <w:rsid w:val="00014A56"/>
    <w:rsid w:val="00020958"/>
    <w:rsid w:val="00020D84"/>
    <w:rsid w:val="00023721"/>
    <w:rsid w:val="00024A5C"/>
    <w:rsid w:val="00024C72"/>
    <w:rsid w:val="00025B5E"/>
    <w:rsid w:val="00031C93"/>
    <w:rsid w:val="00037B61"/>
    <w:rsid w:val="00037C02"/>
    <w:rsid w:val="0004091C"/>
    <w:rsid w:val="00043B22"/>
    <w:rsid w:val="00044E0E"/>
    <w:rsid w:val="00046CC2"/>
    <w:rsid w:val="000472F4"/>
    <w:rsid w:val="0004781A"/>
    <w:rsid w:val="000508E1"/>
    <w:rsid w:val="0005607E"/>
    <w:rsid w:val="00057481"/>
    <w:rsid w:val="000618AC"/>
    <w:rsid w:val="00061C9C"/>
    <w:rsid w:val="00061C9E"/>
    <w:rsid w:val="000633AD"/>
    <w:rsid w:val="00064333"/>
    <w:rsid w:val="0006451A"/>
    <w:rsid w:val="0006783A"/>
    <w:rsid w:val="00072BCC"/>
    <w:rsid w:val="00075114"/>
    <w:rsid w:val="00076F75"/>
    <w:rsid w:val="00077461"/>
    <w:rsid w:val="00080F93"/>
    <w:rsid w:val="00081546"/>
    <w:rsid w:val="000839C8"/>
    <w:rsid w:val="00083A36"/>
    <w:rsid w:val="00086FB2"/>
    <w:rsid w:val="00087543"/>
    <w:rsid w:val="00090A2D"/>
    <w:rsid w:val="00092950"/>
    <w:rsid w:val="00095566"/>
    <w:rsid w:val="00095632"/>
    <w:rsid w:val="00095999"/>
    <w:rsid w:val="000962DD"/>
    <w:rsid w:val="000A06A1"/>
    <w:rsid w:val="000A1048"/>
    <w:rsid w:val="000A133E"/>
    <w:rsid w:val="000A14B0"/>
    <w:rsid w:val="000A2FC3"/>
    <w:rsid w:val="000A4C11"/>
    <w:rsid w:val="000B245A"/>
    <w:rsid w:val="000B3227"/>
    <w:rsid w:val="000C6BFB"/>
    <w:rsid w:val="000C7856"/>
    <w:rsid w:val="000D202D"/>
    <w:rsid w:val="000D6DE5"/>
    <w:rsid w:val="000E1A4A"/>
    <w:rsid w:val="000E2D78"/>
    <w:rsid w:val="000E4763"/>
    <w:rsid w:val="000E4962"/>
    <w:rsid w:val="000E50C3"/>
    <w:rsid w:val="000E784B"/>
    <w:rsid w:val="000E7FCD"/>
    <w:rsid w:val="000F18FF"/>
    <w:rsid w:val="000F1B47"/>
    <w:rsid w:val="000F2002"/>
    <w:rsid w:val="000F2FBC"/>
    <w:rsid w:val="000F4C19"/>
    <w:rsid w:val="000F6640"/>
    <w:rsid w:val="000F6808"/>
    <w:rsid w:val="0010240E"/>
    <w:rsid w:val="0010365A"/>
    <w:rsid w:val="001038B6"/>
    <w:rsid w:val="001065CB"/>
    <w:rsid w:val="00107E3D"/>
    <w:rsid w:val="0011024D"/>
    <w:rsid w:val="00111221"/>
    <w:rsid w:val="00112E53"/>
    <w:rsid w:val="00115897"/>
    <w:rsid w:val="00117B96"/>
    <w:rsid w:val="00117DA8"/>
    <w:rsid w:val="001206BA"/>
    <w:rsid w:val="001209EF"/>
    <w:rsid w:val="00120A8D"/>
    <w:rsid w:val="00123485"/>
    <w:rsid w:val="001257AD"/>
    <w:rsid w:val="00126B15"/>
    <w:rsid w:val="00126E34"/>
    <w:rsid w:val="0013069A"/>
    <w:rsid w:val="00131FA5"/>
    <w:rsid w:val="00132303"/>
    <w:rsid w:val="00135A6B"/>
    <w:rsid w:val="0014192A"/>
    <w:rsid w:val="00145046"/>
    <w:rsid w:val="00146A87"/>
    <w:rsid w:val="00151A25"/>
    <w:rsid w:val="001535B7"/>
    <w:rsid w:val="00153BAE"/>
    <w:rsid w:val="00155CC4"/>
    <w:rsid w:val="0015685F"/>
    <w:rsid w:val="00157B98"/>
    <w:rsid w:val="00160273"/>
    <w:rsid w:val="00160AAD"/>
    <w:rsid w:val="00160F93"/>
    <w:rsid w:val="00162E10"/>
    <w:rsid w:val="0016615E"/>
    <w:rsid w:val="00166FC0"/>
    <w:rsid w:val="00172F44"/>
    <w:rsid w:val="00175F59"/>
    <w:rsid w:val="001802AB"/>
    <w:rsid w:val="00180518"/>
    <w:rsid w:val="001806B6"/>
    <w:rsid w:val="001807DD"/>
    <w:rsid w:val="001818FF"/>
    <w:rsid w:val="00182639"/>
    <w:rsid w:val="0018305F"/>
    <w:rsid w:val="001860CB"/>
    <w:rsid w:val="00186491"/>
    <w:rsid w:val="00186AC8"/>
    <w:rsid w:val="00193766"/>
    <w:rsid w:val="0019430E"/>
    <w:rsid w:val="00194AF3"/>
    <w:rsid w:val="00196C49"/>
    <w:rsid w:val="001A1ECB"/>
    <w:rsid w:val="001A30B9"/>
    <w:rsid w:val="001B0590"/>
    <w:rsid w:val="001B256C"/>
    <w:rsid w:val="001B55BC"/>
    <w:rsid w:val="001B67E2"/>
    <w:rsid w:val="001B6FE6"/>
    <w:rsid w:val="001C0339"/>
    <w:rsid w:val="001C2331"/>
    <w:rsid w:val="001C306B"/>
    <w:rsid w:val="001C360A"/>
    <w:rsid w:val="001C5807"/>
    <w:rsid w:val="001C5D1E"/>
    <w:rsid w:val="001C6129"/>
    <w:rsid w:val="001C6CE0"/>
    <w:rsid w:val="001C7486"/>
    <w:rsid w:val="001D061F"/>
    <w:rsid w:val="001D0EF8"/>
    <w:rsid w:val="001D14F2"/>
    <w:rsid w:val="001D29A6"/>
    <w:rsid w:val="001D625C"/>
    <w:rsid w:val="001E038B"/>
    <w:rsid w:val="001E326A"/>
    <w:rsid w:val="001E71F2"/>
    <w:rsid w:val="001E75A7"/>
    <w:rsid w:val="001F263B"/>
    <w:rsid w:val="001F2919"/>
    <w:rsid w:val="001F2D7C"/>
    <w:rsid w:val="001F4AA3"/>
    <w:rsid w:val="00201B99"/>
    <w:rsid w:val="00201F71"/>
    <w:rsid w:val="00202B4E"/>
    <w:rsid w:val="00206E29"/>
    <w:rsid w:val="002073AA"/>
    <w:rsid w:val="00210819"/>
    <w:rsid w:val="00213AC0"/>
    <w:rsid w:val="00215956"/>
    <w:rsid w:val="00215CC0"/>
    <w:rsid w:val="00216737"/>
    <w:rsid w:val="002173B8"/>
    <w:rsid w:val="00217474"/>
    <w:rsid w:val="002201A5"/>
    <w:rsid w:val="00220251"/>
    <w:rsid w:val="00220AC9"/>
    <w:rsid w:val="00222689"/>
    <w:rsid w:val="00227D63"/>
    <w:rsid w:val="002303FF"/>
    <w:rsid w:val="00232BA9"/>
    <w:rsid w:val="002352ED"/>
    <w:rsid w:val="00236AE5"/>
    <w:rsid w:val="00241B44"/>
    <w:rsid w:val="00241FC2"/>
    <w:rsid w:val="0024222C"/>
    <w:rsid w:val="002423BB"/>
    <w:rsid w:val="002424E3"/>
    <w:rsid w:val="00242528"/>
    <w:rsid w:val="0024535B"/>
    <w:rsid w:val="00245815"/>
    <w:rsid w:val="00246F36"/>
    <w:rsid w:val="0024751C"/>
    <w:rsid w:val="00247EEC"/>
    <w:rsid w:val="002511FA"/>
    <w:rsid w:val="002514DB"/>
    <w:rsid w:val="0025199F"/>
    <w:rsid w:val="0025645E"/>
    <w:rsid w:val="00260814"/>
    <w:rsid w:val="00261581"/>
    <w:rsid w:val="00262085"/>
    <w:rsid w:val="00263061"/>
    <w:rsid w:val="00273978"/>
    <w:rsid w:val="00274858"/>
    <w:rsid w:val="00274F0F"/>
    <w:rsid w:val="002751B4"/>
    <w:rsid w:val="002809DD"/>
    <w:rsid w:val="00280AFD"/>
    <w:rsid w:val="00282009"/>
    <w:rsid w:val="0028276B"/>
    <w:rsid w:val="00283FC7"/>
    <w:rsid w:val="00284215"/>
    <w:rsid w:val="002848F6"/>
    <w:rsid w:val="002868CE"/>
    <w:rsid w:val="00286942"/>
    <w:rsid w:val="0028726D"/>
    <w:rsid w:val="00287D36"/>
    <w:rsid w:val="0029384E"/>
    <w:rsid w:val="00293DF2"/>
    <w:rsid w:val="0029558E"/>
    <w:rsid w:val="0029568D"/>
    <w:rsid w:val="00296DA1"/>
    <w:rsid w:val="002A0401"/>
    <w:rsid w:val="002A118B"/>
    <w:rsid w:val="002A1654"/>
    <w:rsid w:val="002A2B7D"/>
    <w:rsid w:val="002A3242"/>
    <w:rsid w:val="002A3D7C"/>
    <w:rsid w:val="002A62CB"/>
    <w:rsid w:val="002A7B3A"/>
    <w:rsid w:val="002B520A"/>
    <w:rsid w:val="002C21BB"/>
    <w:rsid w:val="002C44E2"/>
    <w:rsid w:val="002C4698"/>
    <w:rsid w:val="002C49B4"/>
    <w:rsid w:val="002C4D98"/>
    <w:rsid w:val="002C5639"/>
    <w:rsid w:val="002C70B2"/>
    <w:rsid w:val="002D0C80"/>
    <w:rsid w:val="002D1D69"/>
    <w:rsid w:val="002D26C7"/>
    <w:rsid w:val="002D4C8B"/>
    <w:rsid w:val="002E1451"/>
    <w:rsid w:val="002E2A89"/>
    <w:rsid w:val="002E3F05"/>
    <w:rsid w:val="002E5A96"/>
    <w:rsid w:val="002E6F6B"/>
    <w:rsid w:val="002F022D"/>
    <w:rsid w:val="002F064F"/>
    <w:rsid w:val="002F1B33"/>
    <w:rsid w:val="002F306A"/>
    <w:rsid w:val="002F4873"/>
    <w:rsid w:val="002F690A"/>
    <w:rsid w:val="00301565"/>
    <w:rsid w:val="00301A48"/>
    <w:rsid w:val="003024FC"/>
    <w:rsid w:val="00303D28"/>
    <w:rsid w:val="0030459B"/>
    <w:rsid w:val="00306FDB"/>
    <w:rsid w:val="00307B3C"/>
    <w:rsid w:val="003101BB"/>
    <w:rsid w:val="0031036F"/>
    <w:rsid w:val="003108DB"/>
    <w:rsid w:val="0031176B"/>
    <w:rsid w:val="00311C81"/>
    <w:rsid w:val="003132B1"/>
    <w:rsid w:val="00313402"/>
    <w:rsid w:val="00317E0D"/>
    <w:rsid w:val="0032130A"/>
    <w:rsid w:val="003232CA"/>
    <w:rsid w:val="00325E49"/>
    <w:rsid w:val="0032611F"/>
    <w:rsid w:val="00327015"/>
    <w:rsid w:val="00330493"/>
    <w:rsid w:val="003304FB"/>
    <w:rsid w:val="00330A84"/>
    <w:rsid w:val="00331A65"/>
    <w:rsid w:val="00332CF6"/>
    <w:rsid w:val="003339F6"/>
    <w:rsid w:val="003343AC"/>
    <w:rsid w:val="00334D1B"/>
    <w:rsid w:val="00336EFA"/>
    <w:rsid w:val="003371AD"/>
    <w:rsid w:val="00337A0D"/>
    <w:rsid w:val="00337A7B"/>
    <w:rsid w:val="00343983"/>
    <w:rsid w:val="003455A5"/>
    <w:rsid w:val="003465EB"/>
    <w:rsid w:val="003477F9"/>
    <w:rsid w:val="00347BC6"/>
    <w:rsid w:val="0035268C"/>
    <w:rsid w:val="003526F2"/>
    <w:rsid w:val="00353443"/>
    <w:rsid w:val="00354E49"/>
    <w:rsid w:val="00354EBC"/>
    <w:rsid w:val="00356382"/>
    <w:rsid w:val="0035728C"/>
    <w:rsid w:val="00357312"/>
    <w:rsid w:val="003611D3"/>
    <w:rsid w:val="003622AA"/>
    <w:rsid w:val="0036607D"/>
    <w:rsid w:val="00366504"/>
    <w:rsid w:val="0036756F"/>
    <w:rsid w:val="00367B9B"/>
    <w:rsid w:val="00370FFF"/>
    <w:rsid w:val="00372080"/>
    <w:rsid w:val="00374673"/>
    <w:rsid w:val="00375883"/>
    <w:rsid w:val="00376E72"/>
    <w:rsid w:val="00376EAE"/>
    <w:rsid w:val="00380B14"/>
    <w:rsid w:val="00382C93"/>
    <w:rsid w:val="0038451D"/>
    <w:rsid w:val="00384D23"/>
    <w:rsid w:val="00386204"/>
    <w:rsid w:val="00386534"/>
    <w:rsid w:val="00390D8F"/>
    <w:rsid w:val="00391E4D"/>
    <w:rsid w:val="0039256C"/>
    <w:rsid w:val="00395A03"/>
    <w:rsid w:val="003A3799"/>
    <w:rsid w:val="003A3B1F"/>
    <w:rsid w:val="003A49B0"/>
    <w:rsid w:val="003A59E4"/>
    <w:rsid w:val="003A782F"/>
    <w:rsid w:val="003B0EC7"/>
    <w:rsid w:val="003B225A"/>
    <w:rsid w:val="003B2C9A"/>
    <w:rsid w:val="003B31DE"/>
    <w:rsid w:val="003B3A09"/>
    <w:rsid w:val="003B51CD"/>
    <w:rsid w:val="003B55A5"/>
    <w:rsid w:val="003B58B3"/>
    <w:rsid w:val="003B6C47"/>
    <w:rsid w:val="003B75F3"/>
    <w:rsid w:val="003C0520"/>
    <w:rsid w:val="003C0B5B"/>
    <w:rsid w:val="003C0F17"/>
    <w:rsid w:val="003C0F34"/>
    <w:rsid w:val="003C3FA1"/>
    <w:rsid w:val="003C44B8"/>
    <w:rsid w:val="003C76FA"/>
    <w:rsid w:val="003C773B"/>
    <w:rsid w:val="003D0495"/>
    <w:rsid w:val="003D15C0"/>
    <w:rsid w:val="003D29C7"/>
    <w:rsid w:val="003D3C75"/>
    <w:rsid w:val="003D3E7E"/>
    <w:rsid w:val="003D6AB9"/>
    <w:rsid w:val="003E0AE2"/>
    <w:rsid w:val="003E0AF8"/>
    <w:rsid w:val="003E10C9"/>
    <w:rsid w:val="003E1CAD"/>
    <w:rsid w:val="003E1EBD"/>
    <w:rsid w:val="003E489E"/>
    <w:rsid w:val="003E5E7B"/>
    <w:rsid w:val="003F061C"/>
    <w:rsid w:val="003F13FA"/>
    <w:rsid w:val="003F1D8D"/>
    <w:rsid w:val="003F4651"/>
    <w:rsid w:val="003F5244"/>
    <w:rsid w:val="003F533E"/>
    <w:rsid w:val="003F54D2"/>
    <w:rsid w:val="003F6DF2"/>
    <w:rsid w:val="00400DB3"/>
    <w:rsid w:val="00401B95"/>
    <w:rsid w:val="00403232"/>
    <w:rsid w:val="004159D0"/>
    <w:rsid w:val="00416338"/>
    <w:rsid w:val="004165F1"/>
    <w:rsid w:val="0042074C"/>
    <w:rsid w:val="0042350F"/>
    <w:rsid w:val="004242B9"/>
    <w:rsid w:val="00425961"/>
    <w:rsid w:val="00426F7B"/>
    <w:rsid w:val="00426FA2"/>
    <w:rsid w:val="00430B09"/>
    <w:rsid w:val="00430C8F"/>
    <w:rsid w:val="0043114A"/>
    <w:rsid w:val="00433385"/>
    <w:rsid w:val="004342A7"/>
    <w:rsid w:val="004343A1"/>
    <w:rsid w:val="00435339"/>
    <w:rsid w:val="00435774"/>
    <w:rsid w:val="004364B8"/>
    <w:rsid w:val="00436862"/>
    <w:rsid w:val="004409DA"/>
    <w:rsid w:val="00442753"/>
    <w:rsid w:val="00442E20"/>
    <w:rsid w:val="00444BC3"/>
    <w:rsid w:val="0044553E"/>
    <w:rsid w:val="0045030F"/>
    <w:rsid w:val="00455E2D"/>
    <w:rsid w:val="00456237"/>
    <w:rsid w:val="00461036"/>
    <w:rsid w:val="004648EF"/>
    <w:rsid w:val="00464DC9"/>
    <w:rsid w:val="00467D55"/>
    <w:rsid w:val="004723F2"/>
    <w:rsid w:val="004733D1"/>
    <w:rsid w:val="00474FFE"/>
    <w:rsid w:val="004801A8"/>
    <w:rsid w:val="00484DA9"/>
    <w:rsid w:val="00485122"/>
    <w:rsid w:val="00486FDD"/>
    <w:rsid w:val="004876DD"/>
    <w:rsid w:val="00490ED0"/>
    <w:rsid w:val="0049155C"/>
    <w:rsid w:val="004920A7"/>
    <w:rsid w:val="0049362D"/>
    <w:rsid w:val="00496748"/>
    <w:rsid w:val="004A0A7C"/>
    <w:rsid w:val="004A29F4"/>
    <w:rsid w:val="004A2CE1"/>
    <w:rsid w:val="004A6BD0"/>
    <w:rsid w:val="004B0585"/>
    <w:rsid w:val="004B0E18"/>
    <w:rsid w:val="004B353C"/>
    <w:rsid w:val="004B74FD"/>
    <w:rsid w:val="004C00C7"/>
    <w:rsid w:val="004C1A88"/>
    <w:rsid w:val="004C2E7B"/>
    <w:rsid w:val="004C49BF"/>
    <w:rsid w:val="004C4CFF"/>
    <w:rsid w:val="004C6819"/>
    <w:rsid w:val="004D207C"/>
    <w:rsid w:val="004D3490"/>
    <w:rsid w:val="004D362E"/>
    <w:rsid w:val="004D38B5"/>
    <w:rsid w:val="004D4148"/>
    <w:rsid w:val="004D438E"/>
    <w:rsid w:val="004D6208"/>
    <w:rsid w:val="004D6E86"/>
    <w:rsid w:val="004E0902"/>
    <w:rsid w:val="004E0984"/>
    <w:rsid w:val="004E0D8E"/>
    <w:rsid w:val="004E275C"/>
    <w:rsid w:val="004E3B0C"/>
    <w:rsid w:val="004F0759"/>
    <w:rsid w:val="004F12FF"/>
    <w:rsid w:val="004F1A4E"/>
    <w:rsid w:val="004F1BF1"/>
    <w:rsid w:val="004F21DC"/>
    <w:rsid w:val="004F2CDB"/>
    <w:rsid w:val="004F4673"/>
    <w:rsid w:val="004F4C6B"/>
    <w:rsid w:val="004F6FCF"/>
    <w:rsid w:val="004F7A4E"/>
    <w:rsid w:val="00501C06"/>
    <w:rsid w:val="00503E60"/>
    <w:rsid w:val="005040E6"/>
    <w:rsid w:val="00504871"/>
    <w:rsid w:val="00506E02"/>
    <w:rsid w:val="00510741"/>
    <w:rsid w:val="005111C6"/>
    <w:rsid w:val="00514242"/>
    <w:rsid w:val="0051658B"/>
    <w:rsid w:val="00517CB7"/>
    <w:rsid w:val="00520F99"/>
    <w:rsid w:val="00521A00"/>
    <w:rsid w:val="00521C6D"/>
    <w:rsid w:val="00527456"/>
    <w:rsid w:val="00530104"/>
    <w:rsid w:val="005309CC"/>
    <w:rsid w:val="00530A89"/>
    <w:rsid w:val="00531B64"/>
    <w:rsid w:val="00533E61"/>
    <w:rsid w:val="00535585"/>
    <w:rsid w:val="005360D2"/>
    <w:rsid w:val="005374BC"/>
    <w:rsid w:val="00540424"/>
    <w:rsid w:val="00540BB0"/>
    <w:rsid w:val="005439CE"/>
    <w:rsid w:val="005445EA"/>
    <w:rsid w:val="00544E10"/>
    <w:rsid w:val="00550198"/>
    <w:rsid w:val="00551027"/>
    <w:rsid w:val="00553D4A"/>
    <w:rsid w:val="00555A24"/>
    <w:rsid w:val="00556E1C"/>
    <w:rsid w:val="005571AD"/>
    <w:rsid w:val="00562F72"/>
    <w:rsid w:val="0056420B"/>
    <w:rsid w:val="00565464"/>
    <w:rsid w:val="00566422"/>
    <w:rsid w:val="00566F62"/>
    <w:rsid w:val="00567A04"/>
    <w:rsid w:val="00570950"/>
    <w:rsid w:val="0057383E"/>
    <w:rsid w:val="00573ACF"/>
    <w:rsid w:val="00573D27"/>
    <w:rsid w:val="00575EBA"/>
    <w:rsid w:val="00580F8A"/>
    <w:rsid w:val="00581C71"/>
    <w:rsid w:val="00581C7C"/>
    <w:rsid w:val="00582EF9"/>
    <w:rsid w:val="00583234"/>
    <w:rsid w:val="0058388C"/>
    <w:rsid w:val="00583B90"/>
    <w:rsid w:val="00585A8F"/>
    <w:rsid w:val="00586390"/>
    <w:rsid w:val="00590456"/>
    <w:rsid w:val="00594176"/>
    <w:rsid w:val="005949DD"/>
    <w:rsid w:val="00595442"/>
    <w:rsid w:val="00596A29"/>
    <w:rsid w:val="005A32D2"/>
    <w:rsid w:val="005A419F"/>
    <w:rsid w:val="005A4578"/>
    <w:rsid w:val="005A45A3"/>
    <w:rsid w:val="005A6A83"/>
    <w:rsid w:val="005A6CAD"/>
    <w:rsid w:val="005A7DBC"/>
    <w:rsid w:val="005B3FD9"/>
    <w:rsid w:val="005B507E"/>
    <w:rsid w:val="005B5ADE"/>
    <w:rsid w:val="005B5CA8"/>
    <w:rsid w:val="005B63F1"/>
    <w:rsid w:val="005C04DD"/>
    <w:rsid w:val="005C0BDB"/>
    <w:rsid w:val="005C158B"/>
    <w:rsid w:val="005C21B3"/>
    <w:rsid w:val="005C37A8"/>
    <w:rsid w:val="005C5092"/>
    <w:rsid w:val="005C65AA"/>
    <w:rsid w:val="005C6B09"/>
    <w:rsid w:val="005C7925"/>
    <w:rsid w:val="005D1BB3"/>
    <w:rsid w:val="005D1DE6"/>
    <w:rsid w:val="005D28BC"/>
    <w:rsid w:val="005D4F60"/>
    <w:rsid w:val="005D5795"/>
    <w:rsid w:val="005D5E71"/>
    <w:rsid w:val="005D795E"/>
    <w:rsid w:val="005D7A9E"/>
    <w:rsid w:val="005E1512"/>
    <w:rsid w:val="005E24D0"/>
    <w:rsid w:val="005E6B1B"/>
    <w:rsid w:val="005F156B"/>
    <w:rsid w:val="005F5F44"/>
    <w:rsid w:val="005F6813"/>
    <w:rsid w:val="005F6DB5"/>
    <w:rsid w:val="005F79F6"/>
    <w:rsid w:val="00602D91"/>
    <w:rsid w:val="00603505"/>
    <w:rsid w:val="00603D63"/>
    <w:rsid w:val="0060654C"/>
    <w:rsid w:val="00607DB1"/>
    <w:rsid w:val="00612192"/>
    <w:rsid w:val="006128D5"/>
    <w:rsid w:val="0061313F"/>
    <w:rsid w:val="0061513A"/>
    <w:rsid w:val="00615980"/>
    <w:rsid w:val="0061633A"/>
    <w:rsid w:val="006179B3"/>
    <w:rsid w:val="006203FB"/>
    <w:rsid w:val="00621658"/>
    <w:rsid w:val="00622B9C"/>
    <w:rsid w:val="006242D8"/>
    <w:rsid w:val="00624663"/>
    <w:rsid w:val="00625F2B"/>
    <w:rsid w:val="00627B70"/>
    <w:rsid w:val="006342C7"/>
    <w:rsid w:val="00634454"/>
    <w:rsid w:val="00636D67"/>
    <w:rsid w:val="0063711D"/>
    <w:rsid w:val="006409B4"/>
    <w:rsid w:val="00644160"/>
    <w:rsid w:val="0064558C"/>
    <w:rsid w:val="006455BB"/>
    <w:rsid w:val="006466B1"/>
    <w:rsid w:val="006479A6"/>
    <w:rsid w:val="00650AC2"/>
    <w:rsid w:val="00650B01"/>
    <w:rsid w:val="0065333E"/>
    <w:rsid w:val="0065364B"/>
    <w:rsid w:val="00654539"/>
    <w:rsid w:val="00655077"/>
    <w:rsid w:val="006559E2"/>
    <w:rsid w:val="006567DB"/>
    <w:rsid w:val="0066015B"/>
    <w:rsid w:val="006607F5"/>
    <w:rsid w:val="00661398"/>
    <w:rsid w:val="0066148F"/>
    <w:rsid w:val="00661F5D"/>
    <w:rsid w:val="006631A1"/>
    <w:rsid w:val="006659B2"/>
    <w:rsid w:val="00667C55"/>
    <w:rsid w:val="00667DF2"/>
    <w:rsid w:val="006716F4"/>
    <w:rsid w:val="00673879"/>
    <w:rsid w:val="006740A5"/>
    <w:rsid w:val="00674B9E"/>
    <w:rsid w:val="00677738"/>
    <w:rsid w:val="00681141"/>
    <w:rsid w:val="00681679"/>
    <w:rsid w:val="0068745A"/>
    <w:rsid w:val="00687EA5"/>
    <w:rsid w:val="00690FD4"/>
    <w:rsid w:val="006920A6"/>
    <w:rsid w:val="00692A12"/>
    <w:rsid w:val="00692A41"/>
    <w:rsid w:val="00692AC7"/>
    <w:rsid w:val="00692D59"/>
    <w:rsid w:val="00696422"/>
    <w:rsid w:val="00696E38"/>
    <w:rsid w:val="00697394"/>
    <w:rsid w:val="006A0A33"/>
    <w:rsid w:val="006A1DC7"/>
    <w:rsid w:val="006A34EE"/>
    <w:rsid w:val="006A5BE5"/>
    <w:rsid w:val="006B0A4F"/>
    <w:rsid w:val="006B646F"/>
    <w:rsid w:val="006C5636"/>
    <w:rsid w:val="006C58D7"/>
    <w:rsid w:val="006C67AD"/>
    <w:rsid w:val="006C6904"/>
    <w:rsid w:val="006C7B28"/>
    <w:rsid w:val="006D25C1"/>
    <w:rsid w:val="006D4D51"/>
    <w:rsid w:val="006D4E43"/>
    <w:rsid w:val="006D6FFB"/>
    <w:rsid w:val="006D71FE"/>
    <w:rsid w:val="006E22E1"/>
    <w:rsid w:val="006E2510"/>
    <w:rsid w:val="006E2D53"/>
    <w:rsid w:val="006F604A"/>
    <w:rsid w:val="006F6AC9"/>
    <w:rsid w:val="00701219"/>
    <w:rsid w:val="0070463E"/>
    <w:rsid w:val="00705CC8"/>
    <w:rsid w:val="0071131E"/>
    <w:rsid w:val="0071256A"/>
    <w:rsid w:val="00717562"/>
    <w:rsid w:val="0072400B"/>
    <w:rsid w:val="00724880"/>
    <w:rsid w:val="0072561F"/>
    <w:rsid w:val="00726EA6"/>
    <w:rsid w:val="00726FD2"/>
    <w:rsid w:val="00732806"/>
    <w:rsid w:val="0073345B"/>
    <w:rsid w:val="00735455"/>
    <w:rsid w:val="007356E6"/>
    <w:rsid w:val="00736328"/>
    <w:rsid w:val="007365F5"/>
    <w:rsid w:val="007371EE"/>
    <w:rsid w:val="00740249"/>
    <w:rsid w:val="00740365"/>
    <w:rsid w:val="00741489"/>
    <w:rsid w:val="00744A77"/>
    <w:rsid w:val="00744EB7"/>
    <w:rsid w:val="0074597B"/>
    <w:rsid w:val="00746C73"/>
    <w:rsid w:val="007509A0"/>
    <w:rsid w:val="007515AF"/>
    <w:rsid w:val="007515D0"/>
    <w:rsid w:val="00751FE8"/>
    <w:rsid w:val="00752ADF"/>
    <w:rsid w:val="007541C2"/>
    <w:rsid w:val="00755872"/>
    <w:rsid w:val="00755DB2"/>
    <w:rsid w:val="00760A04"/>
    <w:rsid w:val="00760B7D"/>
    <w:rsid w:val="00760F63"/>
    <w:rsid w:val="007620C3"/>
    <w:rsid w:val="0076214C"/>
    <w:rsid w:val="00763072"/>
    <w:rsid w:val="0076425A"/>
    <w:rsid w:val="00764BA8"/>
    <w:rsid w:val="00767E92"/>
    <w:rsid w:val="0077066F"/>
    <w:rsid w:val="00770BAD"/>
    <w:rsid w:val="00770E7F"/>
    <w:rsid w:val="007713DC"/>
    <w:rsid w:val="0077157C"/>
    <w:rsid w:val="00771872"/>
    <w:rsid w:val="00771EEA"/>
    <w:rsid w:val="0077532F"/>
    <w:rsid w:val="00780823"/>
    <w:rsid w:val="00782CCC"/>
    <w:rsid w:val="007842DF"/>
    <w:rsid w:val="00785E95"/>
    <w:rsid w:val="0078699A"/>
    <w:rsid w:val="007874A6"/>
    <w:rsid w:val="00792C9C"/>
    <w:rsid w:val="00792D64"/>
    <w:rsid w:val="00793691"/>
    <w:rsid w:val="0079479E"/>
    <w:rsid w:val="00796326"/>
    <w:rsid w:val="00796D3D"/>
    <w:rsid w:val="00797E39"/>
    <w:rsid w:val="007A21B0"/>
    <w:rsid w:val="007A2AD2"/>
    <w:rsid w:val="007A2C34"/>
    <w:rsid w:val="007A3BF4"/>
    <w:rsid w:val="007A77E4"/>
    <w:rsid w:val="007A797E"/>
    <w:rsid w:val="007B0273"/>
    <w:rsid w:val="007B45EE"/>
    <w:rsid w:val="007B5374"/>
    <w:rsid w:val="007B6ECE"/>
    <w:rsid w:val="007C1AD9"/>
    <w:rsid w:val="007C281C"/>
    <w:rsid w:val="007C29E4"/>
    <w:rsid w:val="007C47E2"/>
    <w:rsid w:val="007C4C4A"/>
    <w:rsid w:val="007C7513"/>
    <w:rsid w:val="007D23D1"/>
    <w:rsid w:val="007D2B6F"/>
    <w:rsid w:val="007D2E2C"/>
    <w:rsid w:val="007D34C3"/>
    <w:rsid w:val="007D39B8"/>
    <w:rsid w:val="007D650E"/>
    <w:rsid w:val="007E0039"/>
    <w:rsid w:val="007E0DCD"/>
    <w:rsid w:val="007E0FEC"/>
    <w:rsid w:val="007E1106"/>
    <w:rsid w:val="007E3D74"/>
    <w:rsid w:val="007E4BC9"/>
    <w:rsid w:val="007E4E85"/>
    <w:rsid w:val="007E5920"/>
    <w:rsid w:val="007F11E5"/>
    <w:rsid w:val="007F3D79"/>
    <w:rsid w:val="007F4B38"/>
    <w:rsid w:val="008008A7"/>
    <w:rsid w:val="00801BDA"/>
    <w:rsid w:val="0080323A"/>
    <w:rsid w:val="00803972"/>
    <w:rsid w:val="00803C37"/>
    <w:rsid w:val="00804204"/>
    <w:rsid w:val="008042AF"/>
    <w:rsid w:val="00805D21"/>
    <w:rsid w:val="00806D99"/>
    <w:rsid w:val="00806F2B"/>
    <w:rsid w:val="00815ADF"/>
    <w:rsid w:val="00815C38"/>
    <w:rsid w:val="00816DE5"/>
    <w:rsid w:val="00821935"/>
    <w:rsid w:val="00821CB2"/>
    <w:rsid w:val="0082307B"/>
    <w:rsid w:val="00823BD9"/>
    <w:rsid w:val="008240E2"/>
    <w:rsid w:val="008243E1"/>
    <w:rsid w:val="00827CFC"/>
    <w:rsid w:val="00827E73"/>
    <w:rsid w:val="00830B26"/>
    <w:rsid w:val="00831EEB"/>
    <w:rsid w:val="00834B11"/>
    <w:rsid w:val="008351D5"/>
    <w:rsid w:val="00842A0C"/>
    <w:rsid w:val="00842F55"/>
    <w:rsid w:val="00844789"/>
    <w:rsid w:val="00844AE3"/>
    <w:rsid w:val="00845402"/>
    <w:rsid w:val="008457FF"/>
    <w:rsid w:val="00845D8C"/>
    <w:rsid w:val="00846205"/>
    <w:rsid w:val="00846565"/>
    <w:rsid w:val="00846825"/>
    <w:rsid w:val="00851126"/>
    <w:rsid w:val="0085334D"/>
    <w:rsid w:val="008546C9"/>
    <w:rsid w:val="00855264"/>
    <w:rsid w:val="00856095"/>
    <w:rsid w:val="008566D2"/>
    <w:rsid w:val="008579DC"/>
    <w:rsid w:val="00862DC1"/>
    <w:rsid w:val="00866719"/>
    <w:rsid w:val="00867744"/>
    <w:rsid w:val="00871B32"/>
    <w:rsid w:val="0087333B"/>
    <w:rsid w:val="00873384"/>
    <w:rsid w:val="00875F62"/>
    <w:rsid w:val="00876AB2"/>
    <w:rsid w:val="008771AE"/>
    <w:rsid w:val="00881071"/>
    <w:rsid w:val="00881BE0"/>
    <w:rsid w:val="00882687"/>
    <w:rsid w:val="00883AB9"/>
    <w:rsid w:val="00884BA0"/>
    <w:rsid w:val="008869F4"/>
    <w:rsid w:val="008900B8"/>
    <w:rsid w:val="00890BDE"/>
    <w:rsid w:val="00892524"/>
    <w:rsid w:val="00892A9F"/>
    <w:rsid w:val="00897FC4"/>
    <w:rsid w:val="008A25AC"/>
    <w:rsid w:val="008A2FE4"/>
    <w:rsid w:val="008A4857"/>
    <w:rsid w:val="008A731C"/>
    <w:rsid w:val="008B131C"/>
    <w:rsid w:val="008B423A"/>
    <w:rsid w:val="008B4FBD"/>
    <w:rsid w:val="008B7682"/>
    <w:rsid w:val="008B7BBB"/>
    <w:rsid w:val="008B7E98"/>
    <w:rsid w:val="008C08E3"/>
    <w:rsid w:val="008C27E5"/>
    <w:rsid w:val="008C4B52"/>
    <w:rsid w:val="008C6140"/>
    <w:rsid w:val="008C696D"/>
    <w:rsid w:val="008D0D6F"/>
    <w:rsid w:val="008D0E06"/>
    <w:rsid w:val="008D1B30"/>
    <w:rsid w:val="008D2711"/>
    <w:rsid w:val="008D2B91"/>
    <w:rsid w:val="008D2DD7"/>
    <w:rsid w:val="008D3CD5"/>
    <w:rsid w:val="008D6ACD"/>
    <w:rsid w:val="008D7A96"/>
    <w:rsid w:val="008E192F"/>
    <w:rsid w:val="008E1ABF"/>
    <w:rsid w:val="008E2A1A"/>
    <w:rsid w:val="008E35AF"/>
    <w:rsid w:val="008E4E9A"/>
    <w:rsid w:val="008E70BF"/>
    <w:rsid w:val="008E7985"/>
    <w:rsid w:val="008F1261"/>
    <w:rsid w:val="008F12CA"/>
    <w:rsid w:val="008F142C"/>
    <w:rsid w:val="008F1F1D"/>
    <w:rsid w:val="008F2ACF"/>
    <w:rsid w:val="008F3655"/>
    <w:rsid w:val="008F4807"/>
    <w:rsid w:val="008F6680"/>
    <w:rsid w:val="008F6CBD"/>
    <w:rsid w:val="008F7301"/>
    <w:rsid w:val="008F74C5"/>
    <w:rsid w:val="009028D9"/>
    <w:rsid w:val="00914E38"/>
    <w:rsid w:val="009159B9"/>
    <w:rsid w:val="00915E99"/>
    <w:rsid w:val="00915FBD"/>
    <w:rsid w:val="00920241"/>
    <w:rsid w:val="00920C58"/>
    <w:rsid w:val="00923035"/>
    <w:rsid w:val="00923B40"/>
    <w:rsid w:val="00927036"/>
    <w:rsid w:val="00930DEC"/>
    <w:rsid w:val="0093132B"/>
    <w:rsid w:val="00931BAE"/>
    <w:rsid w:val="00932458"/>
    <w:rsid w:val="009332A8"/>
    <w:rsid w:val="00933601"/>
    <w:rsid w:val="00933A51"/>
    <w:rsid w:val="009356CB"/>
    <w:rsid w:val="00942E85"/>
    <w:rsid w:val="00944C02"/>
    <w:rsid w:val="00944D8B"/>
    <w:rsid w:val="00945043"/>
    <w:rsid w:val="00946ED6"/>
    <w:rsid w:val="00946F89"/>
    <w:rsid w:val="00947AE8"/>
    <w:rsid w:val="00947D3D"/>
    <w:rsid w:val="00952386"/>
    <w:rsid w:val="00954055"/>
    <w:rsid w:val="00954489"/>
    <w:rsid w:val="00955B6F"/>
    <w:rsid w:val="009570F3"/>
    <w:rsid w:val="009573B2"/>
    <w:rsid w:val="00957D0C"/>
    <w:rsid w:val="00957F9F"/>
    <w:rsid w:val="009638AC"/>
    <w:rsid w:val="009644F9"/>
    <w:rsid w:val="00964810"/>
    <w:rsid w:val="0096755B"/>
    <w:rsid w:val="00970DEE"/>
    <w:rsid w:val="00972038"/>
    <w:rsid w:val="00972F68"/>
    <w:rsid w:val="009735A6"/>
    <w:rsid w:val="0097465E"/>
    <w:rsid w:val="0097477C"/>
    <w:rsid w:val="00977112"/>
    <w:rsid w:val="00977333"/>
    <w:rsid w:val="009805A1"/>
    <w:rsid w:val="0098700E"/>
    <w:rsid w:val="009871AD"/>
    <w:rsid w:val="00987DAD"/>
    <w:rsid w:val="00992E10"/>
    <w:rsid w:val="009941E9"/>
    <w:rsid w:val="00994871"/>
    <w:rsid w:val="009A0230"/>
    <w:rsid w:val="009A0694"/>
    <w:rsid w:val="009A08AC"/>
    <w:rsid w:val="009A2921"/>
    <w:rsid w:val="009A4CBF"/>
    <w:rsid w:val="009A609F"/>
    <w:rsid w:val="009B0612"/>
    <w:rsid w:val="009B0A99"/>
    <w:rsid w:val="009B149B"/>
    <w:rsid w:val="009B1AD1"/>
    <w:rsid w:val="009B3E16"/>
    <w:rsid w:val="009B41BA"/>
    <w:rsid w:val="009B6AE8"/>
    <w:rsid w:val="009C0002"/>
    <w:rsid w:val="009C65D0"/>
    <w:rsid w:val="009C68E4"/>
    <w:rsid w:val="009D1E29"/>
    <w:rsid w:val="009D23DC"/>
    <w:rsid w:val="009D2F3F"/>
    <w:rsid w:val="009D37AA"/>
    <w:rsid w:val="009D61E0"/>
    <w:rsid w:val="009D6E1B"/>
    <w:rsid w:val="009D7208"/>
    <w:rsid w:val="009E03DE"/>
    <w:rsid w:val="009E118E"/>
    <w:rsid w:val="009E43B3"/>
    <w:rsid w:val="009E47D9"/>
    <w:rsid w:val="009E52AF"/>
    <w:rsid w:val="009F4935"/>
    <w:rsid w:val="009F5E0A"/>
    <w:rsid w:val="00A03D09"/>
    <w:rsid w:val="00A040C3"/>
    <w:rsid w:val="00A052D4"/>
    <w:rsid w:val="00A0546F"/>
    <w:rsid w:val="00A0653D"/>
    <w:rsid w:val="00A11BD2"/>
    <w:rsid w:val="00A13E66"/>
    <w:rsid w:val="00A208B7"/>
    <w:rsid w:val="00A22D38"/>
    <w:rsid w:val="00A26CB8"/>
    <w:rsid w:val="00A2701B"/>
    <w:rsid w:val="00A2780F"/>
    <w:rsid w:val="00A306DF"/>
    <w:rsid w:val="00A30DBA"/>
    <w:rsid w:val="00A30E68"/>
    <w:rsid w:val="00A311BD"/>
    <w:rsid w:val="00A33F21"/>
    <w:rsid w:val="00A3540F"/>
    <w:rsid w:val="00A35C92"/>
    <w:rsid w:val="00A35FD8"/>
    <w:rsid w:val="00A40CC0"/>
    <w:rsid w:val="00A41A1E"/>
    <w:rsid w:val="00A42B95"/>
    <w:rsid w:val="00A436D7"/>
    <w:rsid w:val="00A47277"/>
    <w:rsid w:val="00A5012D"/>
    <w:rsid w:val="00A50CC4"/>
    <w:rsid w:val="00A5165C"/>
    <w:rsid w:val="00A51C4B"/>
    <w:rsid w:val="00A5433A"/>
    <w:rsid w:val="00A606F2"/>
    <w:rsid w:val="00A609D9"/>
    <w:rsid w:val="00A615F8"/>
    <w:rsid w:val="00A61B86"/>
    <w:rsid w:val="00A62DDE"/>
    <w:rsid w:val="00A639B5"/>
    <w:rsid w:val="00A64722"/>
    <w:rsid w:val="00A64DB7"/>
    <w:rsid w:val="00A66C98"/>
    <w:rsid w:val="00A67883"/>
    <w:rsid w:val="00A70224"/>
    <w:rsid w:val="00A71186"/>
    <w:rsid w:val="00A7147B"/>
    <w:rsid w:val="00A735C4"/>
    <w:rsid w:val="00A76271"/>
    <w:rsid w:val="00A767DE"/>
    <w:rsid w:val="00A77BF2"/>
    <w:rsid w:val="00A8215C"/>
    <w:rsid w:val="00A82872"/>
    <w:rsid w:val="00A85158"/>
    <w:rsid w:val="00A87E94"/>
    <w:rsid w:val="00A9119B"/>
    <w:rsid w:val="00A926A0"/>
    <w:rsid w:val="00A93032"/>
    <w:rsid w:val="00A96607"/>
    <w:rsid w:val="00A97163"/>
    <w:rsid w:val="00AA0EA8"/>
    <w:rsid w:val="00AB0B05"/>
    <w:rsid w:val="00AB0D84"/>
    <w:rsid w:val="00AB0EDC"/>
    <w:rsid w:val="00AB27E8"/>
    <w:rsid w:val="00AB5A09"/>
    <w:rsid w:val="00AB5B88"/>
    <w:rsid w:val="00AB6AAB"/>
    <w:rsid w:val="00AC1D1F"/>
    <w:rsid w:val="00AC2DCE"/>
    <w:rsid w:val="00AC3599"/>
    <w:rsid w:val="00AC4C5F"/>
    <w:rsid w:val="00AD3098"/>
    <w:rsid w:val="00AD5A30"/>
    <w:rsid w:val="00AD5D67"/>
    <w:rsid w:val="00AD733D"/>
    <w:rsid w:val="00AD7A10"/>
    <w:rsid w:val="00AE0757"/>
    <w:rsid w:val="00AE19BA"/>
    <w:rsid w:val="00AE23A3"/>
    <w:rsid w:val="00AE2FD8"/>
    <w:rsid w:val="00AE3DB9"/>
    <w:rsid w:val="00AE4EC2"/>
    <w:rsid w:val="00AE57EB"/>
    <w:rsid w:val="00AE76AF"/>
    <w:rsid w:val="00AE7762"/>
    <w:rsid w:val="00AF0E93"/>
    <w:rsid w:val="00AF16F5"/>
    <w:rsid w:val="00AF3AA0"/>
    <w:rsid w:val="00AF3DD2"/>
    <w:rsid w:val="00AF7A49"/>
    <w:rsid w:val="00B015FB"/>
    <w:rsid w:val="00B03252"/>
    <w:rsid w:val="00B04CC0"/>
    <w:rsid w:val="00B05BD0"/>
    <w:rsid w:val="00B11F32"/>
    <w:rsid w:val="00B13C11"/>
    <w:rsid w:val="00B14195"/>
    <w:rsid w:val="00B16886"/>
    <w:rsid w:val="00B22EB0"/>
    <w:rsid w:val="00B230BD"/>
    <w:rsid w:val="00B23EC8"/>
    <w:rsid w:val="00B23EDA"/>
    <w:rsid w:val="00B252A6"/>
    <w:rsid w:val="00B26AA1"/>
    <w:rsid w:val="00B26F17"/>
    <w:rsid w:val="00B27C4F"/>
    <w:rsid w:val="00B32CC3"/>
    <w:rsid w:val="00B33B47"/>
    <w:rsid w:val="00B35ED2"/>
    <w:rsid w:val="00B37EC3"/>
    <w:rsid w:val="00B42CD6"/>
    <w:rsid w:val="00B44605"/>
    <w:rsid w:val="00B46D5B"/>
    <w:rsid w:val="00B504D0"/>
    <w:rsid w:val="00B50A06"/>
    <w:rsid w:val="00B51941"/>
    <w:rsid w:val="00B541FB"/>
    <w:rsid w:val="00B55081"/>
    <w:rsid w:val="00B5738B"/>
    <w:rsid w:val="00B57554"/>
    <w:rsid w:val="00B60FD1"/>
    <w:rsid w:val="00B625A0"/>
    <w:rsid w:val="00B638C3"/>
    <w:rsid w:val="00B65BF8"/>
    <w:rsid w:val="00B67087"/>
    <w:rsid w:val="00B67DB2"/>
    <w:rsid w:val="00B70C27"/>
    <w:rsid w:val="00B71938"/>
    <w:rsid w:val="00B731D7"/>
    <w:rsid w:val="00B7426B"/>
    <w:rsid w:val="00B747D3"/>
    <w:rsid w:val="00B74FB0"/>
    <w:rsid w:val="00B75726"/>
    <w:rsid w:val="00B759BD"/>
    <w:rsid w:val="00B769BE"/>
    <w:rsid w:val="00B815CD"/>
    <w:rsid w:val="00B820AB"/>
    <w:rsid w:val="00B827F2"/>
    <w:rsid w:val="00B84C0C"/>
    <w:rsid w:val="00B851EA"/>
    <w:rsid w:val="00B85AFC"/>
    <w:rsid w:val="00B86EA9"/>
    <w:rsid w:val="00B8718C"/>
    <w:rsid w:val="00B87B65"/>
    <w:rsid w:val="00B902AF"/>
    <w:rsid w:val="00B921DA"/>
    <w:rsid w:val="00B93A56"/>
    <w:rsid w:val="00BA1416"/>
    <w:rsid w:val="00BA76B8"/>
    <w:rsid w:val="00BB0419"/>
    <w:rsid w:val="00BB45DD"/>
    <w:rsid w:val="00BB644D"/>
    <w:rsid w:val="00BB6B9A"/>
    <w:rsid w:val="00BB79A1"/>
    <w:rsid w:val="00BC041C"/>
    <w:rsid w:val="00BC0653"/>
    <w:rsid w:val="00BC0A6F"/>
    <w:rsid w:val="00BC3655"/>
    <w:rsid w:val="00BC3B12"/>
    <w:rsid w:val="00BC57B8"/>
    <w:rsid w:val="00BC5E88"/>
    <w:rsid w:val="00BC7DEF"/>
    <w:rsid w:val="00BD0133"/>
    <w:rsid w:val="00BD1B78"/>
    <w:rsid w:val="00BD3C3B"/>
    <w:rsid w:val="00BD48DC"/>
    <w:rsid w:val="00BD647F"/>
    <w:rsid w:val="00BE0C10"/>
    <w:rsid w:val="00BE0CA7"/>
    <w:rsid w:val="00BF21D4"/>
    <w:rsid w:val="00BF2415"/>
    <w:rsid w:val="00BF320F"/>
    <w:rsid w:val="00BF3C7A"/>
    <w:rsid w:val="00BF48EA"/>
    <w:rsid w:val="00C00BEE"/>
    <w:rsid w:val="00C01047"/>
    <w:rsid w:val="00C0116B"/>
    <w:rsid w:val="00C0323B"/>
    <w:rsid w:val="00C0387C"/>
    <w:rsid w:val="00C12361"/>
    <w:rsid w:val="00C12B86"/>
    <w:rsid w:val="00C15286"/>
    <w:rsid w:val="00C15790"/>
    <w:rsid w:val="00C2215F"/>
    <w:rsid w:val="00C27255"/>
    <w:rsid w:val="00C30308"/>
    <w:rsid w:val="00C30F01"/>
    <w:rsid w:val="00C31AC0"/>
    <w:rsid w:val="00C33174"/>
    <w:rsid w:val="00C36F2E"/>
    <w:rsid w:val="00C37F86"/>
    <w:rsid w:val="00C402DA"/>
    <w:rsid w:val="00C41D55"/>
    <w:rsid w:val="00C41F21"/>
    <w:rsid w:val="00C43EF4"/>
    <w:rsid w:val="00C469DC"/>
    <w:rsid w:val="00C473F0"/>
    <w:rsid w:val="00C47A80"/>
    <w:rsid w:val="00C504A4"/>
    <w:rsid w:val="00C51527"/>
    <w:rsid w:val="00C51AB7"/>
    <w:rsid w:val="00C52E2F"/>
    <w:rsid w:val="00C53DE5"/>
    <w:rsid w:val="00C548B1"/>
    <w:rsid w:val="00C55CD3"/>
    <w:rsid w:val="00C55F75"/>
    <w:rsid w:val="00C57156"/>
    <w:rsid w:val="00C60003"/>
    <w:rsid w:val="00C6091D"/>
    <w:rsid w:val="00C613AC"/>
    <w:rsid w:val="00C61D82"/>
    <w:rsid w:val="00C62A4B"/>
    <w:rsid w:val="00C63F3B"/>
    <w:rsid w:val="00C657C2"/>
    <w:rsid w:val="00C657EF"/>
    <w:rsid w:val="00C65C55"/>
    <w:rsid w:val="00C65D43"/>
    <w:rsid w:val="00C666BB"/>
    <w:rsid w:val="00C67A0E"/>
    <w:rsid w:val="00C70E53"/>
    <w:rsid w:val="00C7108D"/>
    <w:rsid w:val="00C7426E"/>
    <w:rsid w:val="00C75AC3"/>
    <w:rsid w:val="00C76BBB"/>
    <w:rsid w:val="00C77EEE"/>
    <w:rsid w:val="00C8055E"/>
    <w:rsid w:val="00C82C9B"/>
    <w:rsid w:val="00C83F61"/>
    <w:rsid w:val="00C903F2"/>
    <w:rsid w:val="00C9040A"/>
    <w:rsid w:val="00C93127"/>
    <w:rsid w:val="00C93DCD"/>
    <w:rsid w:val="00C93DE9"/>
    <w:rsid w:val="00C94A3F"/>
    <w:rsid w:val="00C96CA5"/>
    <w:rsid w:val="00CA101C"/>
    <w:rsid w:val="00CA25DA"/>
    <w:rsid w:val="00CA2C52"/>
    <w:rsid w:val="00CA42D0"/>
    <w:rsid w:val="00CA4C29"/>
    <w:rsid w:val="00CA7F4D"/>
    <w:rsid w:val="00CB1218"/>
    <w:rsid w:val="00CB3C07"/>
    <w:rsid w:val="00CB4FED"/>
    <w:rsid w:val="00CB55C2"/>
    <w:rsid w:val="00CC0018"/>
    <w:rsid w:val="00CC1755"/>
    <w:rsid w:val="00CC1CE9"/>
    <w:rsid w:val="00CC3051"/>
    <w:rsid w:val="00CC308B"/>
    <w:rsid w:val="00CC369F"/>
    <w:rsid w:val="00CC4435"/>
    <w:rsid w:val="00CD4D08"/>
    <w:rsid w:val="00CD5847"/>
    <w:rsid w:val="00CD6F18"/>
    <w:rsid w:val="00CD7502"/>
    <w:rsid w:val="00CE0471"/>
    <w:rsid w:val="00CE0A2E"/>
    <w:rsid w:val="00CE1CDA"/>
    <w:rsid w:val="00CE1D55"/>
    <w:rsid w:val="00CE1ED1"/>
    <w:rsid w:val="00CE238A"/>
    <w:rsid w:val="00CE45B4"/>
    <w:rsid w:val="00CE491F"/>
    <w:rsid w:val="00CE4E37"/>
    <w:rsid w:val="00CE6041"/>
    <w:rsid w:val="00CF03AE"/>
    <w:rsid w:val="00CF1D8D"/>
    <w:rsid w:val="00CF2191"/>
    <w:rsid w:val="00CF41D9"/>
    <w:rsid w:val="00CF440C"/>
    <w:rsid w:val="00CF45D6"/>
    <w:rsid w:val="00CF479B"/>
    <w:rsid w:val="00CF5E5B"/>
    <w:rsid w:val="00CF6B82"/>
    <w:rsid w:val="00CF6E32"/>
    <w:rsid w:val="00CF7C09"/>
    <w:rsid w:val="00D0040E"/>
    <w:rsid w:val="00D005A1"/>
    <w:rsid w:val="00D043A4"/>
    <w:rsid w:val="00D066FB"/>
    <w:rsid w:val="00D079EB"/>
    <w:rsid w:val="00D07D81"/>
    <w:rsid w:val="00D11140"/>
    <w:rsid w:val="00D1389E"/>
    <w:rsid w:val="00D163C1"/>
    <w:rsid w:val="00D16BE9"/>
    <w:rsid w:val="00D20280"/>
    <w:rsid w:val="00D2143A"/>
    <w:rsid w:val="00D22D0F"/>
    <w:rsid w:val="00D242A4"/>
    <w:rsid w:val="00D26288"/>
    <w:rsid w:val="00D26C02"/>
    <w:rsid w:val="00D279F6"/>
    <w:rsid w:val="00D30ADD"/>
    <w:rsid w:val="00D340ED"/>
    <w:rsid w:val="00D36802"/>
    <w:rsid w:val="00D36AF5"/>
    <w:rsid w:val="00D404DC"/>
    <w:rsid w:val="00D422E6"/>
    <w:rsid w:val="00D42544"/>
    <w:rsid w:val="00D43265"/>
    <w:rsid w:val="00D43300"/>
    <w:rsid w:val="00D4414A"/>
    <w:rsid w:val="00D47F8B"/>
    <w:rsid w:val="00D5102F"/>
    <w:rsid w:val="00D51FB9"/>
    <w:rsid w:val="00D52C2E"/>
    <w:rsid w:val="00D53E58"/>
    <w:rsid w:val="00D53F68"/>
    <w:rsid w:val="00D54188"/>
    <w:rsid w:val="00D57EAD"/>
    <w:rsid w:val="00D628C3"/>
    <w:rsid w:val="00D63348"/>
    <w:rsid w:val="00D65DB8"/>
    <w:rsid w:val="00D7015C"/>
    <w:rsid w:val="00D7060A"/>
    <w:rsid w:val="00D70E65"/>
    <w:rsid w:val="00D72390"/>
    <w:rsid w:val="00D7561A"/>
    <w:rsid w:val="00D75ADC"/>
    <w:rsid w:val="00D75B45"/>
    <w:rsid w:val="00D77A91"/>
    <w:rsid w:val="00D77D8F"/>
    <w:rsid w:val="00D8010E"/>
    <w:rsid w:val="00D808A2"/>
    <w:rsid w:val="00D8131E"/>
    <w:rsid w:val="00D8760C"/>
    <w:rsid w:val="00D903C1"/>
    <w:rsid w:val="00D93486"/>
    <w:rsid w:val="00D93810"/>
    <w:rsid w:val="00D93D9B"/>
    <w:rsid w:val="00D93FE3"/>
    <w:rsid w:val="00DA4D0F"/>
    <w:rsid w:val="00DA53A3"/>
    <w:rsid w:val="00DA55DD"/>
    <w:rsid w:val="00DB49AA"/>
    <w:rsid w:val="00DB7927"/>
    <w:rsid w:val="00DC04C2"/>
    <w:rsid w:val="00DC1201"/>
    <w:rsid w:val="00DC1D5A"/>
    <w:rsid w:val="00DC1FE5"/>
    <w:rsid w:val="00DC34ED"/>
    <w:rsid w:val="00DC3E29"/>
    <w:rsid w:val="00DC52F2"/>
    <w:rsid w:val="00DC5A95"/>
    <w:rsid w:val="00DD018A"/>
    <w:rsid w:val="00DD19A9"/>
    <w:rsid w:val="00DD5BE8"/>
    <w:rsid w:val="00DD6F46"/>
    <w:rsid w:val="00DE13B2"/>
    <w:rsid w:val="00DE5F97"/>
    <w:rsid w:val="00DF28E5"/>
    <w:rsid w:val="00DF305E"/>
    <w:rsid w:val="00DF4F0F"/>
    <w:rsid w:val="00DF516E"/>
    <w:rsid w:val="00DF60CD"/>
    <w:rsid w:val="00DF7A7B"/>
    <w:rsid w:val="00E00FDF"/>
    <w:rsid w:val="00E01020"/>
    <w:rsid w:val="00E02864"/>
    <w:rsid w:val="00E035A0"/>
    <w:rsid w:val="00E03D3A"/>
    <w:rsid w:val="00E05542"/>
    <w:rsid w:val="00E05938"/>
    <w:rsid w:val="00E11FFB"/>
    <w:rsid w:val="00E1257F"/>
    <w:rsid w:val="00E12D32"/>
    <w:rsid w:val="00E150AB"/>
    <w:rsid w:val="00E1744A"/>
    <w:rsid w:val="00E17782"/>
    <w:rsid w:val="00E22303"/>
    <w:rsid w:val="00E22446"/>
    <w:rsid w:val="00E23ACC"/>
    <w:rsid w:val="00E25353"/>
    <w:rsid w:val="00E2761E"/>
    <w:rsid w:val="00E30612"/>
    <w:rsid w:val="00E3168B"/>
    <w:rsid w:val="00E32EA8"/>
    <w:rsid w:val="00E331D6"/>
    <w:rsid w:val="00E3400E"/>
    <w:rsid w:val="00E45E79"/>
    <w:rsid w:val="00E46F71"/>
    <w:rsid w:val="00E4704E"/>
    <w:rsid w:val="00E47C03"/>
    <w:rsid w:val="00E47CE8"/>
    <w:rsid w:val="00E51E72"/>
    <w:rsid w:val="00E52175"/>
    <w:rsid w:val="00E5295D"/>
    <w:rsid w:val="00E52C06"/>
    <w:rsid w:val="00E55E8D"/>
    <w:rsid w:val="00E604CF"/>
    <w:rsid w:val="00E61880"/>
    <w:rsid w:val="00E619A1"/>
    <w:rsid w:val="00E62847"/>
    <w:rsid w:val="00E62C99"/>
    <w:rsid w:val="00E631FC"/>
    <w:rsid w:val="00E64B9F"/>
    <w:rsid w:val="00E65498"/>
    <w:rsid w:val="00E716D2"/>
    <w:rsid w:val="00E71BDA"/>
    <w:rsid w:val="00E71E92"/>
    <w:rsid w:val="00E74204"/>
    <w:rsid w:val="00E742EB"/>
    <w:rsid w:val="00E77494"/>
    <w:rsid w:val="00E77597"/>
    <w:rsid w:val="00E80FC0"/>
    <w:rsid w:val="00E8123D"/>
    <w:rsid w:val="00E820B9"/>
    <w:rsid w:val="00E829CE"/>
    <w:rsid w:val="00E87C01"/>
    <w:rsid w:val="00E951D9"/>
    <w:rsid w:val="00E96A56"/>
    <w:rsid w:val="00E96EFC"/>
    <w:rsid w:val="00E971FD"/>
    <w:rsid w:val="00EA0B61"/>
    <w:rsid w:val="00EA5886"/>
    <w:rsid w:val="00EA59FD"/>
    <w:rsid w:val="00EB0A6F"/>
    <w:rsid w:val="00EB1C97"/>
    <w:rsid w:val="00EB2334"/>
    <w:rsid w:val="00EB5A38"/>
    <w:rsid w:val="00EB6D7B"/>
    <w:rsid w:val="00EB7CF0"/>
    <w:rsid w:val="00EC2674"/>
    <w:rsid w:val="00EC2E0C"/>
    <w:rsid w:val="00EC3635"/>
    <w:rsid w:val="00EC4219"/>
    <w:rsid w:val="00EC5CE6"/>
    <w:rsid w:val="00ED04EE"/>
    <w:rsid w:val="00ED515D"/>
    <w:rsid w:val="00EE26A0"/>
    <w:rsid w:val="00EE57D5"/>
    <w:rsid w:val="00EE6EC2"/>
    <w:rsid w:val="00EF02D6"/>
    <w:rsid w:val="00EF2CD5"/>
    <w:rsid w:val="00F0005B"/>
    <w:rsid w:val="00F0029B"/>
    <w:rsid w:val="00F00931"/>
    <w:rsid w:val="00F04D79"/>
    <w:rsid w:val="00F05CC7"/>
    <w:rsid w:val="00F108C4"/>
    <w:rsid w:val="00F1349F"/>
    <w:rsid w:val="00F14ACF"/>
    <w:rsid w:val="00F15A62"/>
    <w:rsid w:val="00F17C82"/>
    <w:rsid w:val="00F20441"/>
    <w:rsid w:val="00F20A7A"/>
    <w:rsid w:val="00F21B8F"/>
    <w:rsid w:val="00F22344"/>
    <w:rsid w:val="00F24CDC"/>
    <w:rsid w:val="00F24EFC"/>
    <w:rsid w:val="00F26044"/>
    <w:rsid w:val="00F405F4"/>
    <w:rsid w:val="00F415E3"/>
    <w:rsid w:val="00F534B9"/>
    <w:rsid w:val="00F55CA6"/>
    <w:rsid w:val="00F56102"/>
    <w:rsid w:val="00F57394"/>
    <w:rsid w:val="00F61BE1"/>
    <w:rsid w:val="00F62FE9"/>
    <w:rsid w:val="00F63146"/>
    <w:rsid w:val="00F6344D"/>
    <w:rsid w:val="00F64423"/>
    <w:rsid w:val="00F64E36"/>
    <w:rsid w:val="00F66599"/>
    <w:rsid w:val="00F66D18"/>
    <w:rsid w:val="00F70D9F"/>
    <w:rsid w:val="00F71A80"/>
    <w:rsid w:val="00F72E35"/>
    <w:rsid w:val="00F73F8F"/>
    <w:rsid w:val="00F74CF0"/>
    <w:rsid w:val="00F75379"/>
    <w:rsid w:val="00F776EC"/>
    <w:rsid w:val="00F80A1B"/>
    <w:rsid w:val="00F81111"/>
    <w:rsid w:val="00F84B59"/>
    <w:rsid w:val="00F85FD5"/>
    <w:rsid w:val="00F90E9F"/>
    <w:rsid w:val="00F95B9E"/>
    <w:rsid w:val="00FA03AD"/>
    <w:rsid w:val="00FA0799"/>
    <w:rsid w:val="00FA319E"/>
    <w:rsid w:val="00FA3899"/>
    <w:rsid w:val="00FA4CCF"/>
    <w:rsid w:val="00FA78F1"/>
    <w:rsid w:val="00FA79D8"/>
    <w:rsid w:val="00FB145B"/>
    <w:rsid w:val="00FB2B76"/>
    <w:rsid w:val="00FB445E"/>
    <w:rsid w:val="00FB4799"/>
    <w:rsid w:val="00FB61DE"/>
    <w:rsid w:val="00FB6B14"/>
    <w:rsid w:val="00FB732B"/>
    <w:rsid w:val="00FC0569"/>
    <w:rsid w:val="00FC18F0"/>
    <w:rsid w:val="00FC2F4C"/>
    <w:rsid w:val="00FC4880"/>
    <w:rsid w:val="00FC605D"/>
    <w:rsid w:val="00FC6FFB"/>
    <w:rsid w:val="00FC761E"/>
    <w:rsid w:val="00FC7681"/>
    <w:rsid w:val="00FD2364"/>
    <w:rsid w:val="00FD7F37"/>
    <w:rsid w:val="00FE0640"/>
    <w:rsid w:val="00FE35F7"/>
    <w:rsid w:val="00FE3969"/>
    <w:rsid w:val="00FE44FC"/>
    <w:rsid w:val="00FE72F1"/>
    <w:rsid w:val="00FE7630"/>
    <w:rsid w:val="00FF123E"/>
    <w:rsid w:val="00FF5496"/>
    <w:rsid w:val="00FF6D8D"/>
    <w:rsid w:val="00FF763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DC6D94F-F937-4916-9562-5F0D4050D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2191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qFormat/>
    <w:rsid w:val="00CF2191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qFormat/>
    <w:rsid w:val="00CF2191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qFormat/>
    <w:rsid w:val="00CF2191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F21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F2191"/>
    <w:rPr>
      <w:sz w:val="18"/>
      <w:szCs w:val="18"/>
    </w:rPr>
  </w:style>
  <w:style w:type="paragraph" w:styleId="a4">
    <w:name w:val="footer"/>
    <w:basedOn w:val="a"/>
    <w:link w:val="Char0"/>
    <w:unhideWhenUsed/>
    <w:rsid w:val="00CF21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F2191"/>
    <w:rPr>
      <w:sz w:val="18"/>
      <w:szCs w:val="18"/>
    </w:rPr>
  </w:style>
  <w:style w:type="paragraph" w:styleId="a5">
    <w:name w:val="Balloon Text"/>
    <w:basedOn w:val="a"/>
    <w:link w:val="Char1"/>
    <w:unhideWhenUsed/>
    <w:rsid w:val="00CF219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F2191"/>
    <w:rPr>
      <w:rFonts w:ascii="Times New Roman" w:eastAsia="宋体" w:hAnsi="Times New Roman" w:cs="Times New Roman"/>
      <w:sz w:val="18"/>
      <w:szCs w:val="18"/>
    </w:rPr>
  </w:style>
  <w:style w:type="character" w:customStyle="1" w:styleId="1Char">
    <w:name w:val="标题 1 Char"/>
    <w:basedOn w:val="a0"/>
    <w:link w:val="1"/>
    <w:rsid w:val="00CF2191"/>
    <w:rPr>
      <w:rFonts w:ascii="Times New Roman" w:eastAsia="宋体" w:hAnsi="Times New Roman" w:cs="Times New Roman"/>
      <w:b/>
      <w:kern w:val="44"/>
      <w:sz w:val="44"/>
      <w:szCs w:val="20"/>
    </w:rPr>
  </w:style>
  <w:style w:type="character" w:customStyle="1" w:styleId="2Char">
    <w:name w:val="标题 2 Char"/>
    <w:basedOn w:val="a0"/>
    <w:link w:val="2"/>
    <w:rsid w:val="00CF2191"/>
    <w:rPr>
      <w:rFonts w:ascii="Arial" w:eastAsia="黑体" w:hAnsi="Arial" w:cs="Times New Roman"/>
      <w:b/>
      <w:sz w:val="32"/>
      <w:szCs w:val="20"/>
    </w:rPr>
  </w:style>
  <w:style w:type="character" w:customStyle="1" w:styleId="3Char">
    <w:name w:val="标题 3 Char"/>
    <w:basedOn w:val="a0"/>
    <w:link w:val="3"/>
    <w:rsid w:val="00CF2191"/>
    <w:rPr>
      <w:rFonts w:ascii="Times New Roman" w:eastAsia="宋体" w:hAnsi="Times New Roman" w:cs="Times New Roman"/>
      <w:b/>
      <w:sz w:val="32"/>
      <w:szCs w:val="20"/>
    </w:rPr>
  </w:style>
  <w:style w:type="character" w:customStyle="1" w:styleId="2Char0">
    <w:name w:val="正文2 Char"/>
    <w:basedOn w:val="a0"/>
    <w:link w:val="20"/>
    <w:rsid w:val="00CF2191"/>
    <w:rPr>
      <w:rFonts w:eastAsia="宋体"/>
    </w:rPr>
  </w:style>
  <w:style w:type="character" w:styleId="a6">
    <w:name w:val="Hyperlink"/>
    <w:aliases w:val="超级链接"/>
    <w:basedOn w:val="a0"/>
    <w:uiPriority w:val="99"/>
    <w:rsid w:val="00CF2191"/>
    <w:rPr>
      <w:color w:val="0000FF"/>
      <w:u w:val="single"/>
    </w:rPr>
  </w:style>
  <w:style w:type="character" w:styleId="a7">
    <w:name w:val="page number"/>
    <w:basedOn w:val="a0"/>
    <w:rsid w:val="00CF2191"/>
  </w:style>
  <w:style w:type="paragraph" w:customStyle="1" w:styleId="10">
    <w:name w:val="模板标题1"/>
    <w:basedOn w:val="a"/>
    <w:next w:val="a"/>
    <w:rsid w:val="00CF2191"/>
    <w:pPr>
      <w:keepNext/>
      <w:keepLines/>
      <w:tabs>
        <w:tab w:val="left" w:pos="360"/>
      </w:tabs>
      <w:spacing w:afterLines="50"/>
      <w:jc w:val="left"/>
      <w:outlineLvl w:val="0"/>
    </w:pPr>
    <w:rPr>
      <w:rFonts w:ascii="Arial" w:hAnsi="Arial"/>
      <w:b/>
      <w:kern w:val="32"/>
      <w:sz w:val="32"/>
    </w:rPr>
  </w:style>
  <w:style w:type="paragraph" w:customStyle="1" w:styleId="30">
    <w:name w:val="模板标题3"/>
    <w:basedOn w:val="a"/>
    <w:next w:val="a8"/>
    <w:rsid w:val="00CF2191"/>
    <w:pPr>
      <w:keepNext/>
      <w:keepLines/>
      <w:tabs>
        <w:tab w:val="left" w:pos="1080"/>
      </w:tabs>
      <w:spacing w:afterLines="50"/>
      <w:outlineLvl w:val="2"/>
    </w:pPr>
    <w:rPr>
      <w:rFonts w:ascii="Arial" w:hAnsi="Arial"/>
      <w:b/>
      <w:kern w:val="21"/>
      <w:sz w:val="24"/>
    </w:rPr>
  </w:style>
  <w:style w:type="paragraph" w:styleId="31">
    <w:name w:val="toc 3"/>
    <w:basedOn w:val="a"/>
    <w:next w:val="a"/>
    <w:uiPriority w:val="39"/>
    <w:rsid w:val="00CF2191"/>
    <w:pPr>
      <w:ind w:leftChars="400" w:left="840"/>
    </w:pPr>
  </w:style>
  <w:style w:type="paragraph" w:styleId="a9">
    <w:name w:val="Normal Indent"/>
    <w:basedOn w:val="a"/>
    <w:rsid w:val="00CF2191"/>
    <w:pPr>
      <w:spacing w:line="300" w:lineRule="auto"/>
      <w:ind w:firstLine="425"/>
    </w:pPr>
  </w:style>
  <w:style w:type="paragraph" w:customStyle="1" w:styleId="5">
    <w:name w:val="模板标题5"/>
    <w:basedOn w:val="a"/>
    <w:next w:val="a8"/>
    <w:rsid w:val="00CF2191"/>
    <w:pPr>
      <w:tabs>
        <w:tab w:val="left" w:pos="1800"/>
      </w:tabs>
      <w:spacing w:afterLines="50"/>
      <w:outlineLvl w:val="4"/>
    </w:pPr>
    <w:rPr>
      <w:rFonts w:ascii="宋体" w:hAnsi="宋体"/>
      <w:b/>
    </w:rPr>
  </w:style>
  <w:style w:type="paragraph" w:styleId="aa">
    <w:name w:val="List Bullet"/>
    <w:basedOn w:val="a"/>
    <w:rsid w:val="00CF2191"/>
    <w:pPr>
      <w:tabs>
        <w:tab w:val="left" w:pos="360"/>
      </w:tabs>
      <w:ind w:left="360" w:hanging="360"/>
    </w:pPr>
  </w:style>
  <w:style w:type="paragraph" w:styleId="21">
    <w:name w:val="toc 2"/>
    <w:basedOn w:val="a"/>
    <w:next w:val="a"/>
    <w:uiPriority w:val="39"/>
    <w:rsid w:val="00CF2191"/>
    <w:pPr>
      <w:ind w:leftChars="200" w:left="420"/>
    </w:pPr>
  </w:style>
  <w:style w:type="paragraph" w:styleId="ab">
    <w:name w:val="Date"/>
    <w:basedOn w:val="a"/>
    <w:next w:val="a"/>
    <w:link w:val="Char2"/>
    <w:rsid w:val="00CF2191"/>
    <w:pPr>
      <w:ind w:leftChars="2500" w:left="100"/>
    </w:pPr>
  </w:style>
  <w:style w:type="character" w:customStyle="1" w:styleId="Char2">
    <w:name w:val="日期 Char"/>
    <w:basedOn w:val="a0"/>
    <w:link w:val="ab"/>
    <w:rsid w:val="00CF2191"/>
    <w:rPr>
      <w:rFonts w:ascii="Times New Roman" w:eastAsia="宋体" w:hAnsi="Times New Roman" w:cs="Times New Roman"/>
      <w:szCs w:val="20"/>
    </w:rPr>
  </w:style>
  <w:style w:type="paragraph" w:customStyle="1" w:styleId="6">
    <w:name w:val="模板标题6"/>
    <w:basedOn w:val="a"/>
    <w:next w:val="a8"/>
    <w:rsid w:val="00CF2191"/>
    <w:pPr>
      <w:tabs>
        <w:tab w:val="left" w:pos="2160"/>
      </w:tabs>
      <w:spacing w:afterLines="50"/>
      <w:outlineLvl w:val="5"/>
    </w:pPr>
    <w:rPr>
      <w:rFonts w:ascii="宋体" w:hAnsi="宋体"/>
      <w:b/>
    </w:rPr>
  </w:style>
  <w:style w:type="paragraph" w:styleId="HTML">
    <w:name w:val="HTML Preformatted"/>
    <w:basedOn w:val="a"/>
    <w:link w:val="HTMLChar"/>
    <w:rsid w:val="00CF21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</w:rPr>
  </w:style>
  <w:style w:type="character" w:customStyle="1" w:styleId="HTMLChar">
    <w:name w:val="HTML 预设格式 Char"/>
    <w:basedOn w:val="a0"/>
    <w:link w:val="HTML"/>
    <w:rsid w:val="00CF2191"/>
    <w:rPr>
      <w:rFonts w:ascii="宋体" w:eastAsia="宋体" w:hAnsi="宋体" w:cs="Times New Roman"/>
      <w:kern w:val="0"/>
      <w:sz w:val="24"/>
      <w:szCs w:val="20"/>
    </w:rPr>
  </w:style>
  <w:style w:type="paragraph" w:customStyle="1" w:styleId="ParaCharCharCharCharCharCharCharCharCharChar1CharCharCharChar">
    <w:name w:val="默认段落字体 Para Char Char Char Char Char Char Char Char Char Char1 Char Char Char Char"/>
    <w:basedOn w:val="a"/>
    <w:rsid w:val="00CF2191"/>
    <w:pPr>
      <w:spacing w:line="500" w:lineRule="exact"/>
      <w:ind w:firstLineChars="200" w:firstLine="200"/>
    </w:pPr>
  </w:style>
  <w:style w:type="paragraph" w:customStyle="1" w:styleId="CharChar1CharCharCharCharCharCharCharChar">
    <w:name w:val="Char Char1 Char Char Char Char Char Char Char Char"/>
    <w:basedOn w:val="a"/>
    <w:rsid w:val="00CF2191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4">
    <w:name w:val="模板标题4"/>
    <w:basedOn w:val="a"/>
    <w:next w:val="a8"/>
    <w:rsid w:val="00CF2191"/>
    <w:pPr>
      <w:tabs>
        <w:tab w:val="left" w:pos="1440"/>
      </w:tabs>
      <w:spacing w:afterLines="50"/>
      <w:outlineLvl w:val="3"/>
    </w:pPr>
    <w:rPr>
      <w:rFonts w:ascii="宋体" w:hAnsi="宋体"/>
      <w:b/>
    </w:rPr>
  </w:style>
  <w:style w:type="paragraph" w:customStyle="1" w:styleId="22">
    <w:name w:val="模板标题2"/>
    <w:basedOn w:val="a"/>
    <w:next w:val="a"/>
    <w:rsid w:val="00CF2191"/>
    <w:pPr>
      <w:keepNext/>
      <w:keepLines/>
      <w:tabs>
        <w:tab w:val="left" w:pos="1080"/>
      </w:tabs>
      <w:spacing w:afterLines="50"/>
      <w:outlineLvl w:val="1"/>
    </w:pPr>
    <w:rPr>
      <w:rFonts w:ascii="Arial" w:hAnsi="Arial"/>
      <w:b/>
      <w:kern w:val="32"/>
      <w:sz w:val="28"/>
    </w:rPr>
  </w:style>
  <w:style w:type="paragraph" w:styleId="11">
    <w:name w:val="toc 1"/>
    <w:basedOn w:val="a"/>
    <w:next w:val="a"/>
    <w:uiPriority w:val="39"/>
    <w:rsid w:val="00CF2191"/>
    <w:pPr>
      <w:tabs>
        <w:tab w:val="left" w:pos="630"/>
        <w:tab w:val="right" w:leader="dot" w:pos="8302"/>
      </w:tabs>
      <w:jc w:val="center"/>
    </w:pPr>
  </w:style>
  <w:style w:type="paragraph" w:styleId="ac">
    <w:name w:val="Body Text"/>
    <w:basedOn w:val="a"/>
    <w:link w:val="Char3"/>
    <w:rsid w:val="00CF2191"/>
    <w:pPr>
      <w:spacing w:after="120"/>
    </w:pPr>
  </w:style>
  <w:style w:type="character" w:customStyle="1" w:styleId="Char3">
    <w:name w:val="正文文本 Char"/>
    <w:basedOn w:val="a0"/>
    <w:link w:val="ac"/>
    <w:rsid w:val="00CF2191"/>
    <w:rPr>
      <w:rFonts w:ascii="Times New Roman" w:eastAsia="宋体" w:hAnsi="Times New Roman" w:cs="Times New Roman"/>
      <w:szCs w:val="20"/>
    </w:rPr>
  </w:style>
  <w:style w:type="paragraph" w:customStyle="1" w:styleId="20">
    <w:name w:val="正文2"/>
    <w:basedOn w:val="a"/>
    <w:link w:val="2Char0"/>
    <w:rsid w:val="00CF2191"/>
    <w:pPr>
      <w:spacing w:line="300" w:lineRule="auto"/>
      <w:ind w:leftChars="500" w:left="500"/>
    </w:pPr>
    <w:rPr>
      <w:rFonts w:asciiTheme="minorHAnsi" w:hAnsiTheme="minorHAnsi" w:cstheme="minorBidi"/>
      <w:szCs w:val="22"/>
    </w:rPr>
  </w:style>
  <w:style w:type="paragraph" w:styleId="ad">
    <w:name w:val="Document Map"/>
    <w:basedOn w:val="a"/>
    <w:link w:val="Char4"/>
    <w:rsid w:val="00CF2191"/>
    <w:pPr>
      <w:shd w:val="clear" w:color="auto" w:fill="000080"/>
    </w:pPr>
  </w:style>
  <w:style w:type="character" w:customStyle="1" w:styleId="Char4">
    <w:name w:val="文档结构图 Char"/>
    <w:basedOn w:val="a0"/>
    <w:link w:val="ad"/>
    <w:rsid w:val="00CF2191"/>
    <w:rPr>
      <w:rFonts w:ascii="Times New Roman" w:eastAsia="宋体" w:hAnsi="Times New Roman" w:cs="Times New Roman"/>
      <w:szCs w:val="20"/>
      <w:shd w:val="clear" w:color="auto" w:fill="000080"/>
    </w:rPr>
  </w:style>
  <w:style w:type="paragraph" w:styleId="a8">
    <w:name w:val="Body Text First Indent"/>
    <w:basedOn w:val="ac"/>
    <w:link w:val="Char5"/>
    <w:rsid w:val="00CF2191"/>
    <w:pPr>
      <w:ind w:firstLine="420"/>
    </w:pPr>
  </w:style>
  <w:style w:type="character" w:customStyle="1" w:styleId="Char5">
    <w:name w:val="正文首行缩进 Char"/>
    <w:basedOn w:val="Char3"/>
    <w:link w:val="a8"/>
    <w:rsid w:val="00CF2191"/>
    <w:rPr>
      <w:rFonts w:ascii="Times New Roman" w:eastAsia="宋体" w:hAnsi="Times New Roman" w:cs="Times New Roman"/>
      <w:szCs w:val="20"/>
    </w:rPr>
  </w:style>
  <w:style w:type="table" w:styleId="ae">
    <w:name w:val="Table Grid"/>
    <w:basedOn w:val="a1"/>
    <w:rsid w:val="00CF2191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节前说明"/>
    <w:next w:val="af0"/>
    <w:rsid w:val="00CF2191"/>
    <w:pPr>
      <w:pBdr>
        <w:top w:val="single" w:sz="2" w:space="1" w:color="auto"/>
      </w:pBdr>
      <w:tabs>
        <w:tab w:val="num" w:pos="928"/>
      </w:tabs>
      <w:spacing w:before="40" w:after="40"/>
      <w:ind w:left="1701"/>
    </w:pPr>
    <w:rPr>
      <w:rFonts w:ascii="Times New Roman" w:eastAsia="黑体" w:hAnsi="Times New Roman" w:cs="Times New Roman"/>
      <w:b/>
      <w:kern w:val="0"/>
      <w:szCs w:val="20"/>
    </w:rPr>
  </w:style>
  <w:style w:type="paragraph" w:customStyle="1" w:styleId="af0">
    <w:name w:val="说明内容"/>
    <w:rsid w:val="00CF2191"/>
    <w:pPr>
      <w:pBdr>
        <w:bottom w:val="single" w:sz="2" w:space="1" w:color="auto"/>
      </w:pBdr>
      <w:tabs>
        <w:tab w:val="left" w:pos="2268"/>
      </w:tabs>
      <w:ind w:left="1701"/>
    </w:pPr>
    <w:rPr>
      <w:rFonts w:ascii="Times New Roman" w:eastAsia="仿宋_GB2312" w:hAnsi="Times New Roman" w:cs="Times New Roman"/>
      <w:kern w:val="0"/>
      <w:szCs w:val="20"/>
    </w:rPr>
  </w:style>
  <w:style w:type="paragraph" w:customStyle="1" w:styleId="config">
    <w:name w:val="config"/>
    <w:basedOn w:val="a"/>
    <w:rsid w:val="00CF2191"/>
    <w:pPr>
      <w:widowControl/>
      <w:spacing w:after="160"/>
      <w:ind w:left="1134"/>
      <w:jc w:val="left"/>
    </w:pPr>
    <w:rPr>
      <w:rFonts w:ascii="Arial" w:eastAsia="Arial" w:hAnsi="Arial"/>
      <w:kern w:val="0"/>
      <w:lang w:eastAsia="en-US"/>
    </w:rPr>
  </w:style>
  <w:style w:type="paragraph" w:styleId="23">
    <w:name w:val="List 2"/>
    <w:basedOn w:val="a"/>
    <w:rsid w:val="00CF2191"/>
    <w:pPr>
      <w:widowControl/>
      <w:spacing w:after="160"/>
      <w:ind w:leftChars="200" w:left="100" w:hangingChars="200" w:hanging="200"/>
      <w:jc w:val="left"/>
    </w:pPr>
    <w:rPr>
      <w:kern w:val="0"/>
      <w:lang w:eastAsia="en-US"/>
    </w:rPr>
  </w:style>
  <w:style w:type="paragraph" w:styleId="af1">
    <w:name w:val="List Paragraph"/>
    <w:basedOn w:val="a"/>
    <w:qFormat/>
    <w:rsid w:val="000A133E"/>
    <w:pPr>
      <w:ind w:firstLineChars="200" w:firstLine="420"/>
    </w:pPr>
    <w:rPr>
      <w:rFonts w:ascii="Calibri" w:hAnsi="Calibri"/>
      <w:szCs w:val="22"/>
    </w:rPr>
  </w:style>
  <w:style w:type="paragraph" w:customStyle="1" w:styleId="Style96">
    <w:name w:val="_Style 96"/>
    <w:basedOn w:val="a"/>
    <w:rsid w:val="00132303"/>
    <w:rPr>
      <w:rFonts w:ascii="Calibri" w:hAnsi="Calibri"/>
    </w:rPr>
  </w:style>
  <w:style w:type="paragraph" w:styleId="TOC">
    <w:name w:val="TOC Heading"/>
    <w:basedOn w:val="1"/>
    <w:next w:val="a"/>
    <w:uiPriority w:val="39"/>
    <w:semiHidden/>
    <w:unhideWhenUsed/>
    <w:qFormat/>
    <w:rsid w:val="0051074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character" w:styleId="af2">
    <w:name w:val="FollowedHyperlink"/>
    <w:basedOn w:val="a0"/>
    <w:uiPriority w:val="99"/>
    <w:semiHidden/>
    <w:unhideWhenUsed/>
    <w:rsid w:val="005C37A8"/>
    <w:rPr>
      <w:color w:val="800080" w:themeColor="followedHyperlink"/>
      <w:u w:val="single"/>
    </w:rPr>
  </w:style>
  <w:style w:type="paragraph" w:styleId="af3">
    <w:name w:val="footnote text"/>
    <w:basedOn w:val="a"/>
    <w:link w:val="Char6"/>
    <w:uiPriority w:val="99"/>
    <w:semiHidden/>
    <w:unhideWhenUsed/>
    <w:rsid w:val="000F6640"/>
    <w:pPr>
      <w:snapToGrid w:val="0"/>
      <w:jc w:val="left"/>
    </w:pPr>
    <w:rPr>
      <w:sz w:val="18"/>
      <w:szCs w:val="18"/>
    </w:rPr>
  </w:style>
  <w:style w:type="character" w:customStyle="1" w:styleId="Char6">
    <w:name w:val="脚注文本 Char"/>
    <w:basedOn w:val="a0"/>
    <w:link w:val="af3"/>
    <w:uiPriority w:val="99"/>
    <w:semiHidden/>
    <w:rsid w:val="000F6640"/>
    <w:rPr>
      <w:rFonts w:ascii="Times New Roman" w:eastAsia="宋体" w:hAnsi="Times New Roman" w:cs="Times New Roman"/>
      <w:sz w:val="18"/>
      <w:szCs w:val="18"/>
    </w:rPr>
  </w:style>
  <w:style w:type="character" w:styleId="af4">
    <w:name w:val="footnote reference"/>
    <w:basedOn w:val="a0"/>
    <w:uiPriority w:val="99"/>
    <w:semiHidden/>
    <w:unhideWhenUsed/>
    <w:rsid w:val="000F6640"/>
    <w:rPr>
      <w:vertAlign w:val="superscript"/>
    </w:rPr>
  </w:style>
  <w:style w:type="paragraph" w:customStyle="1" w:styleId="Char7">
    <w:name w:val="Char"/>
    <w:basedOn w:val="a"/>
    <w:rsid w:val="00AE57EB"/>
    <w:rPr>
      <w:szCs w:val="24"/>
    </w:rPr>
  </w:style>
  <w:style w:type="character" w:customStyle="1" w:styleId="mailsessiontitlemain">
    <w:name w:val="mail_session_title_main"/>
    <w:basedOn w:val="a0"/>
    <w:rsid w:val="00AE57EB"/>
  </w:style>
  <w:style w:type="character" w:customStyle="1" w:styleId="mailsessiontitletail">
    <w:name w:val="mail_session_title_tail"/>
    <w:basedOn w:val="a0"/>
    <w:rsid w:val="00AE57EB"/>
  </w:style>
  <w:style w:type="paragraph" w:customStyle="1" w:styleId="af5">
    <w:name w:val="表格标题"/>
    <w:basedOn w:val="a"/>
    <w:rsid w:val="007D34C3"/>
    <w:pPr>
      <w:spacing w:line="360" w:lineRule="auto"/>
      <w:jc w:val="center"/>
    </w:pPr>
    <w:rPr>
      <w:rFonts w:ascii="Calibri" w:hAnsi="Calibri"/>
      <w:b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0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0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0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8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3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!ecp@20120" TargetMode="External"/><Relationship Id="rId18" Type="http://schemas.openxmlformats.org/officeDocument/2006/relationships/hyperlink" Target="mailto:!ecp@20120" TargetMode="External"/><Relationship Id="rId26" Type="http://schemas.openxmlformats.org/officeDocument/2006/relationships/hyperlink" Target="mailto:!ecp@20120" TargetMode="External"/><Relationship Id="rId3" Type="http://schemas.openxmlformats.org/officeDocument/2006/relationships/styles" Target="styles.xml"/><Relationship Id="rId21" Type="http://schemas.openxmlformats.org/officeDocument/2006/relationships/hyperlink" Target="mailto:!ecp@20120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mailto:!ecp@20120" TargetMode="External"/><Relationship Id="rId25" Type="http://schemas.openxmlformats.org/officeDocument/2006/relationships/hyperlink" Target="mailto:!ecp@20120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mailto:!ecp@20120" TargetMode="External"/><Relationship Id="rId20" Type="http://schemas.openxmlformats.org/officeDocument/2006/relationships/hyperlink" Target="mailto:!ecp@20120" TargetMode="External"/><Relationship Id="rId29" Type="http://schemas.openxmlformats.org/officeDocument/2006/relationships/hyperlink" Target="mailto:!ecp@2012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mailto:!ecp@20120" TargetMode="External"/><Relationship Id="rId32" Type="http://schemas.openxmlformats.org/officeDocument/2006/relationships/hyperlink" Target="mailto:!ecp@2012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!ecp@20120" TargetMode="External"/><Relationship Id="rId23" Type="http://schemas.openxmlformats.org/officeDocument/2006/relationships/hyperlink" Target="mailto:!ecp@20120" TargetMode="External"/><Relationship Id="rId28" Type="http://schemas.openxmlformats.org/officeDocument/2006/relationships/hyperlink" Target="mailto:!ecp@20120" TargetMode="External"/><Relationship Id="rId36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hyperlink" Target="mailto:!ecp@20120" TargetMode="External"/><Relationship Id="rId31" Type="http://schemas.openxmlformats.org/officeDocument/2006/relationships/hyperlink" Target="mailto:!ecp@201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hyperlink" Target="mailto:!ecp@20120" TargetMode="External"/><Relationship Id="rId22" Type="http://schemas.openxmlformats.org/officeDocument/2006/relationships/hyperlink" Target="mailto:!ecp@20120" TargetMode="External"/><Relationship Id="rId27" Type="http://schemas.openxmlformats.org/officeDocument/2006/relationships/hyperlink" Target="mailto:!ecp@20120" TargetMode="External"/><Relationship Id="rId30" Type="http://schemas.openxmlformats.org/officeDocument/2006/relationships/hyperlink" Target="mailto:!ecp@20120" TargetMode="External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CE8278-71AC-4CC9-9C68-A8567549F5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4984</Words>
  <Characters>28412</Characters>
  <Application>Microsoft Office Word</Application>
  <DocSecurity>0</DocSecurity>
  <Lines>236</Lines>
  <Paragraphs>66</Paragraphs>
  <ScaleCrop>false</ScaleCrop>
  <Company>public</Company>
  <LinksUpToDate>false</LinksUpToDate>
  <CharactersWithSpaces>33330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jacklyp</dc:creator>
  <cp:lastModifiedBy>jacklyp</cp:lastModifiedBy>
  <cp:revision>12</cp:revision>
  <cp:lastPrinted>2014-12-19T08:58:00Z</cp:lastPrinted>
  <dcterms:created xsi:type="dcterms:W3CDTF">2015-06-08T07:11:00Z</dcterms:created>
  <dcterms:modified xsi:type="dcterms:W3CDTF">2015-06-09T01:37:00Z</dcterms:modified>
</cp:coreProperties>
</file>